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A1A53">
      <w:bookmarkStart w:id="0" w:name="_GoBack"/>
      <w:bookmarkEnd w:id="0"/>
    </w:p>
    <w:p w14:paraId="7B5F4DEB"/>
    <w:p w14:paraId="2735F930"/>
    <w:p w14:paraId="175F5B1B">
      <w:pPr>
        <w:pStyle w:val="31"/>
      </w:pPr>
      <w:r>
        <w:rPr>
          <w:rFonts w:ascii="Times New Roman" w:hAnsi="Times New Roman" w:eastAsia="黑体"/>
        </w:rPr>
        <w:t>自助游行程规划小程序</w:t>
      </w:r>
    </w:p>
    <w:p w14:paraId="1399DB0C">
      <w:pPr>
        <w:jc w:val="center"/>
      </w:pPr>
      <w:r>
        <w:rPr>
          <w:b/>
          <w:sz w:val="44"/>
          <w:szCs w:val="44"/>
        </w:rPr>
        <w:t>需求规格说明书</w:t>
      </w:r>
    </w:p>
    <w:p w14:paraId="75E1ADFF"/>
    <w:p w14:paraId="2F7429FE"/>
    <w:p w14:paraId="76D6FB05"/>
    <w:p w14:paraId="336D23BE">
      <w:pPr>
        <w:jc w:val="center"/>
      </w:pPr>
      <w:r>
        <w:rPr>
          <w:rFonts w:ascii="Times New Roman" w:hAnsi="Times New Roman" w:eastAsia="宋体"/>
          <w:sz w:val="28"/>
          <w:szCs w:val="28"/>
        </w:rPr>
        <w:t>版本：V1.0</w:t>
      </w:r>
    </w:p>
    <w:p w14:paraId="55A815A6">
      <w:pPr>
        <w:jc w:val="center"/>
        <w:rPr>
          <w:rFonts w:ascii="Times New Roman" w:hAnsi="Times New Roman" w:eastAsia="宋体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       班级：</w:t>
      </w:r>
      <w:r>
        <w:rPr>
          <w:rFonts w:ascii="Times New Roman" w:hAnsi="Times New Roman" w:eastAsia="宋体"/>
          <w:sz w:val="28"/>
          <w:szCs w:val="28"/>
        </w:rPr>
        <w:t>软件工程2403班</w:t>
      </w:r>
    </w:p>
    <w:p w14:paraId="79031504">
      <w:pPr>
        <w:tabs>
          <w:tab w:val="left" w:pos="3377"/>
          <w:tab w:val="center" w:pos="4596"/>
        </w:tabs>
        <w:jc w:val="left"/>
        <w:rPr>
          <w:rFonts w:hint="eastAsia" w:ascii="Times New Roman" w:hAnsi="Times New Roman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姓名：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谢永滔</w:t>
      </w:r>
    </w:p>
    <w:p w14:paraId="32E1CD01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</w:t>
      </w:r>
      <w:r>
        <w:rPr>
          <w:rFonts w:ascii="Times New Roman" w:hAnsi="Times New Roman" w:eastAsia="宋体"/>
          <w:sz w:val="28"/>
          <w:szCs w:val="28"/>
        </w:rPr>
        <w:t>日期：</w:t>
      </w:r>
      <w:r>
        <w:rPr>
          <w:rFonts w:hint="eastAsia"/>
          <w:sz w:val="28"/>
          <w:szCs w:val="28"/>
          <w:lang w:val="en-US" w:eastAsia="zh-CN"/>
        </w:rPr>
        <w:t>2026</w:t>
      </w:r>
      <w:r>
        <w:rPr>
          <w:rFonts w:ascii="Times New Roman" w:hAnsi="Times New Roman" w:eastAsia="宋体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ascii="Times New Roman" w:hAnsi="Times New Roman" w:eastAsia="宋体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16日</w:t>
      </w:r>
    </w:p>
    <w:p w14:paraId="776A62ED">
      <w:r>
        <w:br w:type="page"/>
      </w:r>
    </w:p>
    <w:p w14:paraId="7D620047">
      <w:pPr>
        <w:pStyle w:val="3"/>
        <w:spacing w:before="120"/>
      </w:pPr>
      <w:r>
        <w:rPr>
          <w:color w:val="000000"/>
        </w:rPr>
        <w:t>文档修改记录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DD4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7B8011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版本号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5A00A20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版本描述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63C247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责任人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E576DD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日期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9AFC9C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备注</w:t>
            </w:r>
          </w:p>
        </w:tc>
      </w:tr>
      <w:tr w14:paraId="242F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8B1887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V1.0</w:t>
            </w:r>
          </w:p>
        </w:tc>
        <w:tc>
          <w:tcPr>
            <w:tcW w:w="2835" w:type="dxa"/>
            <w:vAlign w:val="center"/>
          </w:tcPr>
          <w:p w14:paraId="56456FA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初始编制</w:t>
            </w:r>
          </w:p>
        </w:tc>
        <w:tc>
          <w:tcPr>
            <w:tcW w:w="1134" w:type="dxa"/>
            <w:vAlign w:val="center"/>
          </w:tcPr>
          <w:p w14:paraId="5F8258FF">
            <w:pPr>
              <w:spacing w:line="240" w:lineRule="auto"/>
              <w:ind w:left="0" w:righ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谢永滔</w:t>
            </w:r>
          </w:p>
        </w:tc>
        <w:tc>
          <w:tcPr>
            <w:tcW w:w="1701" w:type="dxa"/>
            <w:vAlign w:val="center"/>
          </w:tcPr>
          <w:p w14:paraId="309D8466">
            <w:pPr>
              <w:spacing w:line="240" w:lineRule="auto"/>
              <w:ind w:left="0" w:righ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年</w:t>
            </w:r>
            <w:r>
              <w:rPr>
                <w:rFonts w:hint="eastAsia"/>
                <w:b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月</w:t>
            </w:r>
            <w:r>
              <w:rPr>
                <w:rFonts w:hint="eastAsia"/>
                <w:b w:val="0"/>
                <w:sz w:val="21"/>
                <w:szCs w:val="21"/>
                <w:lang w:val="en-US" w:eastAsia="zh-CN"/>
              </w:rPr>
              <w:t>16日</w:t>
            </w:r>
          </w:p>
        </w:tc>
        <w:tc>
          <w:tcPr>
            <w:tcW w:w="2268" w:type="dxa"/>
            <w:vAlign w:val="center"/>
          </w:tcPr>
          <w:p w14:paraId="566369EB">
            <w:pPr>
              <w:spacing w:line="240" w:lineRule="auto"/>
              <w:ind w:left="0" w:right="0" w:firstLine="0"/>
              <w:jc w:val="center"/>
            </w:pPr>
          </w:p>
        </w:tc>
      </w:tr>
    </w:tbl>
    <w:p w14:paraId="1C737B82">
      <w:r>
        <w:br w:type="page"/>
      </w:r>
    </w:p>
    <w:p w14:paraId="33ABC35E">
      <w:pPr>
        <w:pStyle w:val="3"/>
      </w:pPr>
      <w:r>
        <w:rPr>
          <w:color w:val="000000"/>
        </w:rPr>
        <w:t>目  录</w:t>
      </w:r>
    </w:p>
    <w:p w14:paraId="690FDF05">
      <w:pPr>
        <w:tabs>
          <w:tab w:val="right" w:leader="dot" w:pos="9071"/>
        </w:tabs>
        <w:spacing w:after="0" w:line="240" w:lineRule="auto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（右键“更新域”可刷新目录）</w:t>
      </w:r>
      <w:r>
        <w:rPr>
          <w:rFonts w:ascii="Times New Roman" w:hAnsi="Times New Roman" w:eastAsia="宋体"/>
          <w:b/>
          <w:sz w:val="24"/>
          <w:szCs w:val="24"/>
        </w:rPr>
        <w:t>第一章 引言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1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1.1 编写目的</w:t>
      </w:r>
      <w:r>
        <w:tab/>
      </w:r>
      <w:r>
        <w:rPr>
          <w:rFonts w:ascii="Times New Roman" w:hAnsi="Times New Roman" w:eastAsia="宋体"/>
          <w:sz w:val="24"/>
          <w:szCs w:val="24"/>
        </w:rPr>
        <w:t>1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1.2 文档范围</w:t>
      </w:r>
      <w:r>
        <w:tab/>
      </w:r>
      <w:r>
        <w:rPr>
          <w:rFonts w:ascii="Times New Roman" w:hAnsi="Times New Roman" w:eastAsia="宋体"/>
          <w:sz w:val="24"/>
          <w:szCs w:val="24"/>
        </w:rPr>
        <w:t>1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1.3 项目概要</w:t>
      </w:r>
      <w:r>
        <w:tab/>
      </w:r>
      <w:r>
        <w:rPr>
          <w:rFonts w:ascii="Times New Roman" w:hAnsi="Times New Roman" w:eastAsia="宋体"/>
          <w:sz w:val="24"/>
          <w:szCs w:val="24"/>
        </w:rPr>
        <w:t>1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1.4 术语和缩写</w:t>
      </w:r>
      <w:r>
        <w:tab/>
      </w:r>
      <w:r>
        <w:rPr>
          <w:rFonts w:ascii="Times New Roman" w:hAnsi="Times New Roman" w:eastAsia="宋体"/>
          <w:sz w:val="24"/>
          <w:szCs w:val="24"/>
        </w:rPr>
        <w:t>1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1.5 参考资料</w:t>
      </w:r>
      <w:r>
        <w:tab/>
      </w:r>
      <w:r>
        <w:rPr>
          <w:rFonts w:ascii="Times New Roman" w:hAnsi="Times New Roman" w:eastAsia="宋体"/>
          <w:sz w:val="24"/>
          <w:szCs w:val="24"/>
        </w:rPr>
        <w:t>2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第二章 任务概述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2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2.1 项目概况</w:t>
      </w:r>
      <w:r>
        <w:tab/>
      </w:r>
      <w:r>
        <w:rPr>
          <w:rFonts w:ascii="Times New Roman" w:hAnsi="Times New Roman" w:eastAsia="宋体"/>
          <w:sz w:val="24"/>
          <w:szCs w:val="24"/>
        </w:rPr>
        <w:t>2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2.2 假定和约束</w:t>
      </w:r>
      <w:r>
        <w:tab/>
      </w:r>
      <w:r>
        <w:rPr>
          <w:rFonts w:ascii="Times New Roman" w:hAnsi="Times New Roman" w:eastAsia="宋体"/>
          <w:sz w:val="24"/>
          <w:szCs w:val="24"/>
        </w:rPr>
        <w:t>2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第三章 需求分析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3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3.1 用户描述</w:t>
      </w:r>
      <w:r>
        <w:tab/>
      </w:r>
      <w:r>
        <w:rPr>
          <w:rFonts w:ascii="Times New Roman" w:hAnsi="Times New Roman" w:eastAsia="宋体"/>
          <w:sz w:val="24"/>
          <w:szCs w:val="24"/>
        </w:rPr>
        <w:t>3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3.2 系统需求</w:t>
      </w:r>
      <w:r>
        <w:tab/>
      </w:r>
      <w:r>
        <w:rPr>
          <w:rFonts w:ascii="Times New Roman" w:hAnsi="Times New Roman" w:eastAsia="宋体"/>
          <w:sz w:val="24"/>
          <w:szCs w:val="24"/>
        </w:rPr>
        <w:t>3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3.3 用户需求</w:t>
      </w:r>
      <w:r>
        <w:tab/>
      </w:r>
      <w:r>
        <w:rPr>
          <w:rFonts w:ascii="Times New Roman" w:hAnsi="Times New Roman" w:eastAsia="宋体"/>
          <w:sz w:val="24"/>
          <w:szCs w:val="24"/>
        </w:rPr>
        <w:t>4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3.4 业务流程分析</w:t>
      </w:r>
      <w:r>
        <w:tab/>
      </w:r>
      <w:r>
        <w:rPr>
          <w:rFonts w:ascii="Times New Roman" w:hAnsi="Times New Roman" w:eastAsia="宋体"/>
          <w:sz w:val="24"/>
          <w:szCs w:val="24"/>
        </w:rPr>
        <w:t>5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3.5 数据需求及外部系统集成</w:t>
      </w:r>
      <w:r>
        <w:tab/>
      </w:r>
      <w:r>
        <w:rPr>
          <w:rFonts w:ascii="Times New Roman" w:hAnsi="Times New Roman" w:eastAsia="宋体"/>
          <w:sz w:val="24"/>
          <w:szCs w:val="24"/>
        </w:rPr>
        <w:t>7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第四章 功能描述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7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4.1 对功能的规定</w:t>
      </w:r>
      <w:r>
        <w:tab/>
      </w:r>
      <w:r>
        <w:rPr>
          <w:rFonts w:ascii="Times New Roman" w:hAnsi="Times New Roman" w:eastAsia="宋体"/>
          <w:sz w:val="24"/>
          <w:szCs w:val="24"/>
        </w:rPr>
        <w:t>7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4.2 功能性需求描述</w:t>
      </w:r>
      <w:r>
        <w:tab/>
      </w:r>
      <w:r>
        <w:rPr>
          <w:rFonts w:ascii="Times New Roman" w:hAnsi="Times New Roman" w:eastAsia="宋体"/>
          <w:sz w:val="24"/>
          <w:szCs w:val="24"/>
        </w:rPr>
        <w:t>7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4.3 对非功能的描述</w:t>
      </w:r>
      <w:r>
        <w:tab/>
      </w:r>
      <w:r>
        <w:rPr>
          <w:rFonts w:ascii="Times New Roman" w:hAnsi="Times New Roman" w:eastAsia="宋体"/>
          <w:sz w:val="24"/>
          <w:szCs w:val="24"/>
        </w:rPr>
        <w:t>14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4.4 故障处理要求</w:t>
      </w:r>
      <w:r>
        <w:tab/>
      </w:r>
      <w:r>
        <w:rPr>
          <w:rFonts w:ascii="Times New Roman" w:hAnsi="Times New Roman" w:eastAsia="宋体"/>
          <w:sz w:val="24"/>
          <w:szCs w:val="24"/>
        </w:rPr>
        <w:t>14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4.5 其他非功能需求</w:t>
      </w:r>
      <w:r>
        <w:tab/>
      </w:r>
      <w:r>
        <w:rPr>
          <w:rFonts w:ascii="Times New Roman" w:hAnsi="Times New Roman" w:eastAsia="宋体"/>
          <w:sz w:val="24"/>
          <w:szCs w:val="24"/>
        </w:rPr>
        <w:t>15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第五章 系统运行环境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15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5.1 系统硬件和网络环境</w:t>
      </w:r>
      <w:r>
        <w:tab/>
      </w:r>
      <w:r>
        <w:rPr>
          <w:rFonts w:ascii="Times New Roman" w:hAnsi="Times New Roman" w:eastAsia="宋体"/>
          <w:sz w:val="24"/>
          <w:szCs w:val="24"/>
        </w:rPr>
        <w:t>15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5.2 系统架构</w:t>
      </w:r>
      <w:r>
        <w:tab/>
      </w:r>
      <w:r>
        <w:rPr>
          <w:rFonts w:ascii="Times New Roman" w:hAnsi="Times New Roman" w:eastAsia="宋体"/>
          <w:sz w:val="24"/>
          <w:szCs w:val="24"/>
        </w:rPr>
        <w:t>15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5.3 系统运行平台</w:t>
      </w:r>
      <w:r>
        <w:tab/>
      </w:r>
      <w:r>
        <w:rPr>
          <w:rFonts w:ascii="Times New Roman" w:hAnsi="Times New Roman" w:eastAsia="宋体"/>
          <w:sz w:val="24"/>
          <w:szCs w:val="24"/>
        </w:rPr>
        <w:t>16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5.4 系统界面描述</w:t>
      </w:r>
      <w:r>
        <w:tab/>
      </w:r>
      <w:r>
        <w:rPr>
          <w:rFonts w:ascii="Times New Roman" w:hAnsi="Times New Roman" w:eastAsia="宋体"/>
          <w:sz w:val="24"/>
          <w:szCs w:val="24"/>
        </w:rPr>
        <w:t>16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5.5 接口</w:t>
      </w:r>
      <w:r>
        <w:tab/>
      </w:r>
      <w:r>
        <w:rPr>
          <w:rFonts w:ascii="Times New Roman" w:hAnsi="Times New Roman" w:eastAsia="宋体"/>
          <w:sz w:val="24"/>
          <w:szCs w:val="24"/>
        </w:rPr>
        <w:t>17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第六章 工作量清单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17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6.1 软件开发工作量清单</w:t>
      </w:r>
      <w:r>
        <w:tab/>
      </w:r>
      <w:r>
        <w:rPr>
          <w:rFonts w:ascii="Times New Roman" w:hAnsi="Times New Roman" w:eastAsia="宋体"/>
          <w:sz w:val="24"/>
          <w:szCs w:val="24"/>
        </w:rPr>
        <w:t>17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第七章 工作计划安排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18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第八章 验收条件、验收标准和交付物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19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8.1 验收条件</w:t>
      </w:r>
      <w:r>
        <w:tab/>
      </w:r>
      <w:r>
        <w:rPr>
          <w:rFonts w:ascii="Times New Roman" w:hAnsi="Times New Roman" w:eastAsia="宋体"/>
          <w:sz w:val="24"/>
          <w:szCs w:val="24"/>
        </w:rPr>
        <w:t>19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8.2 验收标准</w:t>
      </w:r>
      <w:r>
        <w:tab/>
      </w:r>
      <w:r>
        <w:rPr>
          <w:rFonts w:ascii="Times New Roman" w:hAnsi="Times New Roman" w:eastAsia="宋体"/>
          <w:sz w:val="24"/>
          <w:szCs w:val="24"/>
        </w:rPr>
        <w:t>19</w:t>
      </w:r>
      <w:r>
        <w:br w:type="textWrapping"/>
      </w:r>
      <w:r>
        <w:rPr>
          <w:rFonts w:ascii="Times New Roman" w:hAnsi="Times New Roman" w:eastAsia="宋体"/>
          <w:sz w:val="24"/>
          <w:szCs w:val="24"/>
        </w:rPr>
        <w:t>8.3 主要交付物</w:t>
      </w:r>
      <w:r>
        <w:tab/>
      </w:r>
      <w:r>
        <w:rPr>
          <w:rFonts w:ascii="Times New Roman" w:hAnsi="Times New Roman" w:eastAsia="宋体"/>
          <w:sz w:val="24"/>
          <w:szCs w:val="24"/>
        </w:rPr>
        <w:t>19</w:t>
      </w:r>
      <w:r>
        <w:br w:type="textWrapping"/>
      </w:r>
      <w:r>
        <w:rPr>
          <w:rFonts w:ascii="Times New Roman" w:hAnsi="Times New Roman" w:eastAsia="宋体"/>
          <w:b/>
          <w:sz w:val="24"/>
          <w:szCs w:val="24"/>
        </w:rPr>
        <w:t>附录A 需求比对清单</w:t>
      </w:r>
      <w:r>
        <w:tab/>
      </w:r>
      <w:r>
        <w:rPr>
          <w:rFonts w:ascii="Times New Roman" w:hAnsi="Times New Roman" w:eastAsia="宋体"/>
          <w:b/>
          <w:sz w:val="24"/>
          <w:szCs w:val="24"/>
        </w:rPr>
        <w:t>20</w:t>
      </w:r>
      <w:r>
        <w:fldChar w:fldCharType="end"/>
      </w:r>
    </w:p>
    <w:p w14:paraId="016B0001">
      <w:r>
        <w:br w:type="page"/>
      </w:r>
    </w:p>
    <w:p w14:paraId="4CE06F59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6CC9D68">
      <w:pPr>
        <w:pStyle w:val="3"/>
        <w:spacing w:before="280" w:after="120"/>
      </w:pPr>
      <w:r>
        <w:rPr>
          <w:color w:val="000000"/>
        </w:rPr>
        <w:t>第一章 引言</w:t>
      </w:r>
    </w:p>
    <w:p w14:paraId="2479095A">
      <w:pPr>
        <w:pStyle w:val="4"/>
        <w:spacing w:before="220" w:after="100"/>
      </w:pPr>
      <w:r>
        <w:rPr>
          <w:color w:val="000000"/>
        </w:rPr>
        <w:t>1.1 编写目的</w:t>
      </w:r>
    </w:p>
    <w:p w14:paraId="33328418">
      <w:pPr>
        <w:ind w:firstLine="480" w:firstLineChars="200"/>
        <w:jc w:val="both"/>
      </w:pPr>
      <w:r>
        <w:t>编制本文档的目的，是为了明确“自助游行程规划小程序”的功能需求、性能需求、接口需求和非功能需求，作为该系统设计、开发、测试、验收和推广的主要依据，为项目组各成员（需求人员、开发人员、设计人员、测试人员）提供统一的开发基线，并方便与用户进行沟通确认。</w:t>
      </w:r>
    </w:p>
    <w:p w14:paraId="55580B3B">
      <w:pPr>
        <w:ind w:firstLine="480" w:firstLineChars="200"/>
        <w:jc w:val="both"/>
      </w:pPr>
      <w:r>
        <w:t>本说明书详细分析和阐述了系统应具备的功能、性能和界面，是系统分析设计的基础和功能开发的指引。系统的建设需要满足本说明书的内容，同时遵循本说明书中的功能描述，并在系统建设中满足本说明书所列的各项相关要求。</w:t>
      </w:r>
    </w:p>
    <w:p w14:paraId="03F02B72">
      <w:pPr>
        <w:pStyle w:val="4"/>
        <w:spacing w:before="220" w:after="100"/>
      </w:pPr>
      <w:r>
        <w:rPr>
          <w:color w:val="000000"/>
        </w:rPr>
        <w:t>1.2 文档范围</w:t>
      </w:r>
    </w:p>
    <w:p w14:paraId="7FAC5EC1">
      <w:pPr>
        <w:ind w:firstLine="480" w:firstLineChars="200"/>
        <w:jc w:val="both"/>
      </w:pPr>
      <w:r>
        <w:t>本需求规格说明书范围包含：系统功能描述、功能需求描述、性能需求描述、软件系统属性、其他需求。该文档适用于本小程序完整生命周期，适用人员应包括：项目需求人员、开发人员、设计人员、测试人员、项目指导方以及用户方指定的相关人。</w:t>
      </w:r>
    </w:p>
    <w:p w14:paraId="685734F6">
      <w:pPr>
        <w:pStyle w:val="4"/>
        <w:spacing w:before="220" w:after="100"/>
      </w:pPr>
      <w:r>
        <w:rPr>
          <w:color w:val="000000"/>
        </w:rPr>
        <w:t>1.3 项目概要</w:t>
      </w:r>
    </w:p>
    <w:p w14:paraId="590E8CC5">
      <w:pPr>
        <w:jc w:val="both"/>
      </w:pPr>
      <w:r>
        <w:t>a．待开发系统（或软件）的名称：自助游行程规划小程序；</w:t>
      </w:r>
    </w:p>
    <w:p w14:paraId="7F9C5A28">
      <w:pPr>
        <w:jc w:val="both"/>
      </w:pPr>
      <w:r>
        <w:t>b．本项目建设的目标用户为自助游旅行者及内容运营管理人员，用户端以微信小程序形态提供，管理端以 Web 后台形态提供；</w:t>
      </w:r>
    </w:p>
    <w:p w14:paraId="58BD7DB6">
      <w:pPr>
        <w:jc w:val="both"/>
      </w:pPr>
      <w:r>
        <w:t>c．系统围绕“出行前规划—出行中查看—出行后分享”的完整旅行链路，提供目的地探索、行程编排、预算管理、天气查询、出行清单、攻略社区、行程分享等功能，帮助用户高效、便捷地规划和管理自助游行程。</w:t>
      </w:r>
    </w:p>
    <w:p w14:paraId="2E557C0B">
      <w:pPr>
        <w:pStyle w:val="4"/>
        <w:spacing w:before="220" w:after="100"/>
      </w:pPr>
      <w:r>
        <w:rPr>
          <w:color w:val="000000"/>
        </w:rPr>
        <w:t>1.4 术语和缩写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AED0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0A169E3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F13A3D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术语名称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3529A23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术语定义</w:t>
            </w:r>
          </w:p>
        </w:tc>
      </w:tr>
      <w:tr w14:paraId="1A26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628B91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984" w:type="dxa"/>
            <w:vAlign w:val="center"/>
          </w:tcPr>
          <w:p w14:paraId="50C8758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本系统</w:t>
            </w:r>
          </w:p>
        </w:tc>
        <w:tc>
          <w:tcPr>
            <w:tcW w:w="6236" w:type="dxa"/>
            <w:vAlign w:val="center"/>
          </w:tcPr>
          <w:p w14:paraId="35B14CE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自助游行程规划小程序</w:t>
            </w:r>
          </w:p>
        </w:tc>
      </w:tr>
      <w:tr w14:paraId="06F6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1F7D41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984" w:type="dxa"/>
            <w:vAlign w:val="center"/>
          </w:tcPr>
          <w:p w14:paraId="5B65785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小程序</w:t>
            </w:r>
          </w:p>
        </w:tc>
        <w:tc>
          <w:tcPr>
            <w:tcW w:w="6236" w:type="dxa"/>
            <w:vAlign w:val="center"/>
          </w:tcPr>
          <w:p w14:paraId="7B9E4D7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运行于微信中的免安装应用程序，本系统用户端形态</w:t>
            </w:r>
          </w:p>
        </w:tc>
      </w:tr>
      <w:tr w14:paraId="4F3B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69863E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984" w:type="dxa"/>
            <w:vAlign w:val="center"/>
          </w:tcPr>
          <w:p w14:paraId="0653F98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</w:t>
            </w:r>
          </w:p>
        </w:tc>
        <w:tc>
          <w:tcPr>
            <w:tcW w:w="6236" w:type="dxa"/>
            <w:vAlign w:val="center"/>
          </w:tcPr>
          <w:p w14:paraId="561B30E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用户规划的一次旅行的整体安排，包含目的地、日期、日程等</w:t>
            </w:r>
          </w:p>
        </w:tc>
      </w:tr>
      <w:tr w14:paraId="3546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8D143F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984" w:type="dxa"/>
            <w:vAlign w:val="center"/>
          </w:tcPr>
          <w:p w14:paraId="2C3554B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POI</w:t>
            </w:r>
          </w:p>
        </w:tc>
        <w:tc>
          <w:tcPr>
            <w:tcW w:w="6236" w:type="dxa"/>
            <w:vAlign w:val="center"/>
          </w:tcPr>
          <w:p w14:paraId="6AA220D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Point of Interest，兴趣点，如景点、餐厅、酒店等</w:t>
            </w:r>
          </w:p>
        </w:tc>
      </w:tr>
      <w:tr w14:paraId="4691E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56C992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1984" w:type="dxa"/>
            <w:vAlign w:val="center"/>
          </w:tcPr>
          <w:p w14:paraId="21E9B6B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微信开放平台</w:t>
            </w:r>
          </w:p>
        </w:tc>
        <w:tc>
          <w:tcPr>
            <w:tcW w:w="6236" w:type="dxa"/>
            <w:vAlign w:val="center"/>
          </w:tcPr>
          <w:p w14:paraId="21CCBE0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提供微信登录、分享等能力的开放服务平台</w:t>
            </w:r>
          </w:p>
        </w:tc>
      </w:tr>
      <w:tr w14:paraId="63D9B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C25746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1984" w:type="dxa"/>
            <w:vAlign w:val="center"/>
          </w:tcPr>
          <w:p w14:paraId="28A1416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API</w:t>
            </w:r>
          </w:p>
        </w:tc>
        <w:tc>
          <w:tcPr>
            <w:tcW w:w="6236" w:type="dxa"/>
            <w:vAlign w:val="center"/>
          </w:tcPr>
          <w:p w14:paraId="489CECB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Application Programming Interface，应用程序接口</w:t>
            </w:r>
          </w:p>
        </w:tc>
      </w:tr>
    </w:tbl>
    <w:p w14:paraId="5EA15A70">
      <w:pPr>
        <w:pStyle w:val="4"/>
        <w:spacing w:before="220" w:after="100"/>
      </w:pPr>
      <w:r>
        <w:rPr>
          <w:color w:val="000000"/>
        </w:rPr>
        <w:t>1.5 参考资料</w:t>
      </w:r>
    </w:p>
    <w:p w14:paraId="56E918ED">
      <w:pPr>
        <w:ind w:firstLine="480" w:firstLineChars="200"/>
        <w:jc w:val="both"/>
      </w:pPr>
      <w:r>
        <w:t>本文档编写过程中，参考并依据以下文档及通用规范完成：</w:t>
      </w:r>
    </w:p>
    <w:p w14:paraId="55B145AF">
      <w:pPr>
        <w:jc w:val="both"/>
      </w:pPr>
      <w:r>
        <w:t>•《微信小程序开发文档》（微信官方通用技术文档）；</w:t>
      </w:r>
    </w:p>
    <w:p w14:paraId="00268AA4">
      <w:pPr>
        <w:jc w:val="both"/>
      </w:pPr>
      <w:r>
        <w:t>• 软件工程需求分析相关国家标准（作为通用参考，不标注具体版本号）；</w:t>
      </w:r>
    </w:p>
    <w:p w14:paraId="451D6ED3">
      <w:pPr>
        <w:jc w:val="both"/>
      </w:pPr>
      <w:r>
        <w:t>• 本项目需求调研记录、用户访谈纪要。</w:t>
      </w:r>
    </w:p>
    <w:p w14:paraId="616AF7F9">
      <w:pPr>
        <w:pStyle w:val="3"/>
        <w:spacing w:before="280" w:after="120"/>
      </w:pPr>
      <w:r>
        <w:rPr>
          <w:color w:val="000000"/>
        </w:rPr>
        <w:t>第二章 任务概述</w:t>
      </w:r>
    </w:p>
    <w:p w14:paraId="2B027E11">
      <w:pPr>
        <w:pStyle w:val="4"/>
        <w:spacing w:before="220" w:after="100"/>
      </w:pPr>
      <w:r>
        <w:rPr>
          <w:color w:val="000000"/>
        </w:rPr>
        <w:t>2.1 项目概况</w:t>
      </w:r>
    </w:p>
    <w:p w14:paraId="283B1843">
      <w:pPr>
        <w:ind w:firstLine="480" w:firstLineChars="200"/>
        <w:jc w:val="both"/>
      </w:pPr>
      <w:r>
        <w:t>随着自助游成为主流的旅行方式，用户面临信息分散、行程编排繁琐、预算难以控制等痛点。本系统依托微信小程序免安装、易分享的特性，构建覆盖“探索—规划—出行—分享”全链路的行程规划平台。通过景点库、智能日程编排、预算管理与攻略社区，提高旅行规划效率，帮助用户获得更省心的自助游体验。系统面向普通用户提供行程规划能力，面向运营人员提供内容管理与数据统计能力。</w:t>
      </w:r>
    </w:p>
    <w:p w14:paraId="2D6E6F3B">
      <w:pPr>
        <w:pStyle w:val="4"/>
        <w:spacing w:before="220" w:after="100"/>
      </w:pPr>
      <w:r>
        <w:rPr>
          <w:color w:val="000000"/>
        </w:rPr>
        <w:t>2.2 假定和约束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980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A5C913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内容名称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07F2F62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内容说明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038073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备注</w:t>
            </w:r>
          </w:p>
        </w:tc>
      </w:tr>
      <w:tr w14:paraId="11A8D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15F4A7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开发周期</w:t>
            </w:r>
          </w:p>
        </w:tc>
        <w:tc>
          <w:tcPr>
            <w:tcW w:w="5102" w:type="dxa"/>
            <w:vAlign w:val="center"/>
          </w:tcPr>
          <w:p w14:paraId="1A5484F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本项目的开发周期为三个月，如因需求变更或不可抗因素需及时申请延期</w:t>
            </w:r>
          </w:p>
        </w:tc>
        <w:tc>
          <w:tcPr>
            <w:tcW w:w="2268" w:type="dxa"/>
            <w:vAlign w:val="center"/>
          </w:tcPr>
          <w:p w14:paraId="24D353C8">
            <w:pPr>
              <w:spacing w:line="240" w:lineRule="auto"/>
              <w:ind w:left="0" w:right="0" w:firstLine="0"/>
              <w:jc w:val="center"/>
            </w:pPr>
          </w:p>
        </w:tc>
      </w:tr>
      <w:tr w14:paraId="71DE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C40666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运行环境</w:t>
            </w:r>
          </w:p>
        </w:tc>
        <w:tc>
          <w:tcPr>
            <w:tcW w:w="5102" w:type="dxa"/>
            <w:vAlign w:val="center"/>
          </w:tcPr>
          <w:p w14:paraId="1B81B70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用户端需在微信 7.0 及以上版本运行，兼容 iOS 与 Android 主流机型；管理端支持主流浏览器</w:t>
            </w:r>
          </w:p>
        </w:tc>
        <w:tc>
          <w:tcPr>
            <w:tcW w:w="2268" w:type="dxa"/>
            <w:vAlign w:val="center"/>
          </w:tcPr>
          <w:p w14:paraId="2298F5A7">
            <w:pPr>
              <w:spacing w:line="240" w:lineRule="auto"/>
              <w:ind w:left="0" w:right="0" w:firstLine="0"/>
              <w:jc w:val="center"/>
            </w:pPr>
          </w:p>
        </w:tc>
      </w:tr>
      <w:tr w14:paraId="0EBE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5A1BAD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第三方依赖</w:t>
            </w:r>
          </w:p>
        </w:tc>
        <w:tc>
          <w:tcPr>
            <w:tcW w:w="5102" w:type="dxa"/>
            <w:vAlign w:val="center"/>
          </w:tcPr>
          <w:p w14:paraId="0F9B96F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系统依赖微信登录、腾讯位置服务（或高德地图）、天气服务等第三方能力，需申请对应开发者权限与 API 配额</w:t>
            </w:r>
          </w:p>
        </w:tc>
        <w:tc>
          <w:tcPr>
            <w:tcW w:w="2268" w:type="dxa"/>
            <w:vAlign w:val="center"/>
          </w:tcPr>
          <w:p w14:paraId="6678DF25">
            <w:pPr>
              <w:spacing w:line="240" w:lineRule="auto"/>
              <w:ind w:left="0" w:right="0" w:firstLine="0"/>
              <w:jc w:val="center"/>
            </w:pPr>
          </w:p>
        </w:tc>
      </w:tr>
      <w:tr w14:paraId="1B972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A76565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数据来源</w:t>
            </w:r>
          </w:p>
        </w:tc>
        <w:tc>
          <w:tcPr>
            <w:tcW w:w="5102" w:type="dxa"/>
            <w:vAlign w:val="center"/>
          </w:tcPr>
          <w:p w14:paraId="61414E8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景点、攻略等基础数据由运营人员后台录入维护，初期不支持外部数据源自动对接</w:t>
            </w:r>
          </w:p>
        </w:tc>
        <w:tc>
          <w:tcPr>
            <w:tcW w:w="2268" w:type="dxa"/>
            <w:vAlign w:val="center"/>
          </w:tcPr>
          <w:p w14:paraId="71CB04AF">
            <w:pPr>
              <w:spacing w:line="240" w:lineRule="auto"/>
              <w:ind w:left="0" w:right="0" w:firstLine="0"/>
              <w:jc w:val="center"/>
            </w:pPr>
          </w:p>
        </w:tc>
      </w:tr>
      <w:tr w14:paraId="582F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DB603C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账号体系</w:t>
            </w:r>
          </w:p>
        </w:tc>
        <w:tc>
          <w:tcPr>
            <w:tcW w:w="5102" w:type="dxa"/>
            <w:vAlign w:val="center"/>
          </w:tcPr>
          <w:p w14:paraId="4508C993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用户以微信授权登录为主，管理端使用独立账号体系</w:t>
            </w:r>
          </w:p>
        </w:tc>
        <w:tc>
          <w:tcPr>
            <w:tcW w:w="2268" w:type="dxa"/>
            <w:vAlign w:val="center"/>
          </w:tcPr>
          <w:p w14:paraId="00E4DA5D">
            <w:pPr>
              <w:spacing w:line="240" w:lineRule="auto"/>
              <w:ind w:left="0" w:right="0" w:firstLine="0"/>
              <w:jc w:val="center"/>
            </w:pPr>
          </w:p>
        </w:tc>
      </w:tr>
    </w:tbl>
    <w:p w14:paraId="753F9AD8">
      <w:pPr>
        <w:pStyle w:val="3"/>
        <w:spacing w:before="280" w:after="120"/>
      </w:pPr>
      <w:r>
        <w:rPr>
          <w:color w:val="000000"/>
        </w:rPr>
        <w:t>第三章 需求分析</w:t>
      </w:r>
    </w:p>
    <w:p w14:paraId="3F1713D2">
      <w:pPr>
        <w:pStyle w:val="4"/>
        <w:spacing w:before="220" w:after="100"/>
      </w:pPr>
      <w:r>
        <w:rPr>
          <w:color w:val="000000"/>
        </w:rPr>
        <w:t>3.1 用户描述</w:t>
      </w:r>
    </w:p>
    <w:p w14:paraId="3D29F5A1">
      <w:pPr>
        <w:ind w:firstLine="480" w:firstLineChars="200"/>
        <w:jc w:val="both"/>
      </w:pPr>
      <w:r>
        <w:t>本系统的用户分为普通用户与系统管理员两类。普通用户为自助游旅行者，具备基本的手机操作能力，使用频度高，主要进行行程规划、目的地浏览、预算管理与行程分享等操作；系统管理员负责后台的内容管理与系统维护，具备一定的计算机基础。</w:t>
      </w:r>
    </w:p>
    <w:p w14:paraId="644E24A9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3-1 用户描述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B30E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10E0918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71788B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用户名称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A00FBE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用户类型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1BFBD7D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描述</w:t>
            </w:r>
          </w:p>
        </w:tc>
      </w:tr>
      <w:tr w14:paraId="3C497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084225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718CE45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1984" w:type="dxa"/>
            <w:vAlign w:val="center"/>
          </w:tcPr>
          <w:p w14:paraId="1484876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自助游旅行者</w:t>
            </w:r>
          </w:p>
        </w:tc>
        <w:tc>
          <w:tcPr>
            <w:tcW w:w="4535" w:type="dxa"/>
            <w:vAlign w:val="center"/>
          </w:tcPr>
          <w:p w14:paraId="0A5C24F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注册登录、规划行程、浏览景点与攻略、管理预算、分享行程</w:t>
            </w:r>
          </w:p>
        </w:tc>
      </w:tr>
      <w:tr w14:paraId="6F66E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E4D57E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347BF2E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系统管理员</w:t>
            </w:r>
          </w:p>
        </w:tc>
        <w:tc>
          <w:tcPr>
            <w:tcW w:w="1984" w:type="dxa"/>
            <w:vAlign w:val="center"/>
          </w:tcPr>
          <w:p w14:paraId="443F04D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运营/维护人员</w:t>
            </w:r>
          </w:p>
        </w:tc>
        <w:tc>
          <w:tcPr>
            <w:tcW w:w="4535" w:type="dxa"/>
            <w:vAlign w:val="center"/>
          </w:tcPr>
          <w:p w14:paraId="2877DCB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景点与攻略管理、用户管理、数据统计、系统配置与维护</w:t>
            </w:r>
          </w:p>
        </w:tc>
      </w:tr>
    </w:tbl>
    <w:p w14:paraId="07C7AFA8">
      <w:pPr>
        <w:pStyle w:val="4"/>
        <w:spacing w:before="220" w:after="100"/>
      </w:pPr>
      <w:r>
        <w:rPr>
          <w:color w:val="000000"/>
        </w:rPr>
        <w:t>3.2 系统需求</w:t>
      </w:r>
    </w:p>
    <w:p w14:paraId="278B2559">
      <w:pPr>
        <w:ind w:firstLine="480" w:firstLineChars="200"/>
        <w:jc w:val="both"/>
      </w:pPr>
      <w:r>
        <w:t>构建覆盖“探索—规划—出行—分享”的行程规划平台，实现信息整合、规划高效、预算可控。本次建设需求包括：</w:t>
      </w:r>
    </w:p>
    <w:p w14:paraId="25D81084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3-2 系统需求清单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BDC1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1AED6C3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2A3D64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子系统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B27E14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模块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1C0585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功能说明</w:t>
            </w:r>
          </w:p>
        </w:tc>
      </w:tr>
      <w:tr w14:paraId="76D0A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018523E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984" w:type="dxa"/>
            <w:vAlign w:val="center"/>
          </w:tcPr>
          <w:p w14:paraId="68A17F5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用户端（微信小程序）</w:t>
            </w:r>
          </w:p>
        </w:tc>
        <w:tc>
          <w:tcPr>
            <w:tcW w:w="1701" w:type="dxa"/>
            <w:vAlign w:val="center"/>
          </w:tcPr>
          <w:p w14:paraId="315C91A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用户中心</w:t>
            </w:r>
          </w:p>
        </w:tc>
        <w:tc>
          <w:tcPr>
            <w:tcW w:w="4535" w:type="dxa"/>
            <w:vAlign w:val="center"/>
          </w:tcPr>
          <w:p w14:paraId="386C991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微信授权登录、个人资料、偏好设置、我的收藏</w:t>
            </w:r>
          </w:p>
        </w:tc>
      </w:tr>
      <w:tr w14:paraId="5846E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0DADA58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984" w:type="dxa"/>
            <w:vAlign w:val="center"/>
          </w:tcPr>
          <w:p w14:paraId="2468E5DD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1D81E57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4535" w:type="dxa"/>
            <w:vAlign w:val="center"/>
          </w:tcPr>
          <w:p w14:paraId="3CAB6C6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景点浏览、搜索、分类、详情、收藏</w:t>
            </w:r>
          </w:p>
        </w:tc>
      </w:tr>
      <w:tr w14:paraId="225A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0A7DAA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984" w:type="dxa"/>
            <w:vAlign w:val="center"/>
          </w:tcPr>
          <w:p w14:paraId="5F2F9F81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00AC58D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4535" w:type="dxa"/>
            <w:vAlign w:val="center"/>
          </w:tcPr>
          <w:p w14:paraId="0CFD767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新建行程、日程编排、智能排序、日历视图</w:t>
            </w:r>
          </w:p>
        </w:tc>
      </w:tr>
      <w:tr w14:paraId="3D10C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0685898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984" w:type="dxa"/>
            <w:vAlign w:val="center"/>
          </w:tcPr>
          <w:p w14:paraId="0E4375E5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187B432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地图与路线</w:t>
            </w:r>
          </w:p>
        </w:tc>
        <w:tc>
          <w:tcPr>
            <w:tcW w:w="4535" w:type="dxa"/>
            <w:vAlign w:val="center"/>
          </w:tcPr>
          <w:p w14:paraId="7D0C163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行程地图总览、路线规划、导航跳转</w:t>
            </w:r>
          </w:p>
        </w:tc>
      </w:tr>
      <w:tr w14:paraId="3A830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58D57D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1984" w:type="dxa"/>
            <w:vAlign w:val="center"/>
          </w:tcPr>
          <w:p w14:paraId="5356BBAB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220F211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4535" w:type="dxa"/>
            <w:vAlign w:val="center"/>
          </w:tcPr>
          <w:p w14:paraId="56DB6B1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总预算、分类预算、消费记录、统计图表</w:t>
            </w:r>
          </w:p>
        </w:tc>
      </w:tr>
      <w:tr w14:paraId="3A0E5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66EF2F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1984" w:type="dxa"/>
            <w:vAlign w:val="center"/>
          </w:tcPr>
          <w:p w14:paraId="4DF11321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3C6CCE2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天气查询</w:t>
            </w:r>
          </w:p>
        </w:tc>
        <w:tc>
          <w:tcPr>
            <w:tcW w:w="4535" w:type="dxa"/>
            <w:vAlign w:val="center"/>
          </w:tcPr>
          <w:p w14:paraId="21F99FE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目的地天气、多日预报</w:t>
            </w:r>
          </w:p>
        </w:tc>
      </w:tr>
      <w:tr w14:paraId="6B9A2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8D53EB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7</w:t>
            </w:r>
          </w:p>
        </w:tc>
        <w:tc>
          <w:tcPr>
            <w:tcW w:w="1984" w:type="dxa"/>
            <w:vAlign w:val="center"/>
          </w:tcPr>
          <w:p w14:paraId="2937EAB5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4BD2162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出行清单</w:t>
            </w:r>
          </w:p>
        </w:tc>
        <w:tc>
          <w:tcPr>
            <w:tcW w:w="4535" w:type="dxa"/>
            <w:vAlign w:val="center"/>
          </w:tcPr>
          <w:p w14:paraId="46A2CB9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分类打包清单、勾选管理</w:t>
            </w:r>
          </w:p>
        </w:tc>
      </w:tr>
      <w:tr w14:paraId="009A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6D7394E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8</w:t>
            </w:r>
          </w:p>
        </w:tc>
        <w:tc>
          <w:tcPr>
            <w:tcW w:w="1984" w:type="dxa"/>
            <w:vAlign w:val="center"/>
          </w:tcPr>
          <w:p w14:paraId="7EB8D4E5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72C6796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攻略社区</w:t>
            </w:r>
          </w:p>
        </w:tc>
        <w:tc>
          <w:tcPr>
            <w:tcW w:w="4535" w:type="dxa"/>
            <w:vAlign w:val="center"/>
          </w:tcPr>
          <w:p w14:paraId="1C27743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攻略浏览/搜索、发布、点赞评论收藏</w:t>
            </w:r>
          </w:p>
        </w:tc>
      </w:tr>
      <w:tr w14:paraId="28894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AF635A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9</w:t>
            </w:r>
          </w:p>
        </w:tc>
        <w:tc>
          <w:tcPr>
            <w:tcW w:w="1984" w:type="dxa"/>
            <w:vAlign w:val="center"/>
          </w:tcPr>
          <w:p w14:paraId="6685BF10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2599A3A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行程分享</w:t>
            </w:r>
          </w:p>
        </w:tc>
        <w:tc>
          <w:tcPr>
            <w:tcW w:w="4535" w:type="dxa"/>
            <w:vAlign w:val="center"/>
          </w:tcPr>
          <w:p w14:paraId="43153CD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生成海报、微信分享、协作编辑</w:t>
            </w:r>
          </w:p>
        </w:tc>
      </w:tr>
      <w:tr w14:paraId="6CFEF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8929E0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10</w:t>
            </w:r>
          </w:p>
        </w:tc>
        <w:tc>
          <w:tcPr>
            <w:tcW w:w="1984" w:type="dxa"/>
            <w:vAlign w:val="center"/>
          </w:tcPr>
          <w:p w14:paraId="240275D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管理端（Web 后台）</w:t>
            </w:r>
          </w:p>
        </w:tc>
        <w:tc>
          <w:tcPr>
            <w:tcW w:w="1701" w:type="dxa"/>
            <w:vAlign w:val="center"/>
          </w:tcPr>
          <w:p w14:paraId="24A2D93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用户管理</w:t>
            </w:r>
          </w:p>
        </w:tc>
        <w:tc>
          <w:tcPr>
            <w:tcW w:w="4535" w:type="dxa"/>
            <w:vAlign w:val="center"/>
          </w:tcPr>
          <w:p w14:paraId="0B43F3E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用户列表、禁用/启用、角色管理</w:t>
            </w:r>
          </w:p>
        </w:tc>
      </w:tr>
      <w:tr w14:paraId="32B7D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7A4AD6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11</w:t>
            </w:r>
          </w:p>
        </w:tc>
        <w:tc>
          <w:tcPr>
            <w:tcW w:w="1984" w:type="dxa"/>
            <w:vAlign w:val="center"/>
          </w:tcPr>
          <w:p w14:paraId="0CECABDE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16ABBB3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景点管理</w:t>
            </w:r>
          </w:p>
        </w:tc>
        <w:tc>
          <w:tcPr>
            <w:tcW w:w="4535" w:type="dxa"/>
            <w:vAlign w:val="center"/>
          </w:tcPr>
          <w:p w14:paraId="25FA364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景点增删改查、分类管理、上下架</w:t>
            </w:r>
          </w:p>
        </w:tc>
      </w:tr>
      <w:tr w14:paraId="1A29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672006B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12</w:t>
            </w:r>
          </w:p>
        </w:tc>
        <w:tc>
          <w:tcPr>
            <w:tcW w:w="1984" w:type="dxa"/>
            <w:vAlign w:val="center"/>
          </w:tcPr>
          <w:p w14:paraId="3906AE86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3FAC585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攻略管理</w:t>
            </w:r>
          </w:p>
        </w:tc>
        <w:tc>
          <w:tcPr>
            <w:tcW w:w="4535" w:type="dxa"/>
            <w:vAlign w:val="center"/>
          </w:tcPr>
          <w:p w14:paraId="2B33316A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攻略审核、置顶、删除</w:t>
            </w:r>
          </w:p>
        </w:tc>
      </w:tr>
      <w:tr w14:paraId="1F66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F034CF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13</w:t>
            </w:r>
          </w:p>
        </w:tc>
        <w:tc>
          <w:tcPr>
            <w:tcW w:w="1984" w:type="dxa"/>
            <w:vAlign w:val="center"/>
          </w:tcPr>
          <w:p w14:paraId="3AB893BF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2F8A2EF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数据统计</w:t>
            </w:r>
          </w:p>
        </w:tc>
        <w:tc>
          <w:tcPr>
            <w:tcW w:w="4535" w:type="dxa"/>
            <w:vAlign w:val="center"/>
          </w:tcPr>
          <w:p w14:paraId="735A8AB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用户、行程、热门景点等统计</w:t>
            </w:r>
          </w:p>
        </w:tc>
      </w:tr>
      <w:tr w14:paraId="5646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DE5D83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14</w:t>
            </w:r>
          </w:p>
        </w:tc>
        <w:tc>
          <w:tcPr>
            <w:tcW w:w="1984" w:type="dxa"/>
            <w:vAlign w:val="center"/>
          </w:tcPr>
          <w:p w14:paraId="20958E89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1701" w:type="dxa"/>
            <w:vAlign w:val="center"/>
          </w:tcPr>
          <w:p w14:paraId="1B15149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</w:t>
            </w:r>
          </w:p>
        </w:tc>
        <w:tc>
          <w:tcPr>
            <w:tcW w:w="4535" w:type="dxa"/>
            <w:vAlign w:val="center"/>
          </w:tcPr>
          <w:p w14:paraId="329486A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角色权限、日志管理、数据字典</w:t>
            </w:r>
          </w:p>
        </w:tc>
      </w:tr>
    </w:tbl>
    <w:p w14:paraId="51CEE158">
      <w:pPr>
        <w:pStyle w:val="4"/>
        <w:spacing w:before="220" w:after="100"/>
      </w:pPr>
      <w:r>
        <w:rPr>
          <w:color w:val="000000"/>
        </w:rPr>
        <w:t>3.3 用户需求</w:t>
      </w:r>
    </w:p>
    <w:p w14:paraId="0BE03915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3-3 用户需求表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127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31F6911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363F38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业务领域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0F020AA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用户角色描述</w:t>
            </w:r>
          </w:p>
        </w:tc>
        <w:tc>
          <w:tcPr>
            <w:tcW w:w="4819" w:type="dxa"/>
            <w:shd w:val="clear" w:color="auto" w:fill="D9D9D9"/>
            <w:vAlign w:val="center"/>
          </w:tcPr>
          <w:p w14:paraId="6701EB3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用户需求描述</w:t>
            </w:r>
          </w:p>
        </w:tc>
      </w:tr>
      <w:tr w14:paraId="2545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28BA0E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26E0190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1701" w:type="dxa"/>
            <w:vAlign w:val="center"/>
          </w:tcPr>
          <w:p w14:paraId="73D0B98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4819" w:type="dxa"/>
            <w:vAlign w:val="center"/>
          </w:tcPr>
          <w:p w14:paraId="70D31B2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能创建和管理自己的行程，按天编排日程、添加景点与交通住宿餐饮安排，支持智能排序与日历视图</w:t>
            </w:r>
          </w:p>
        </w:tc>
      </w:tr>
      <w:tr w14:paraId="5A05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451024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6DBAF8F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1701" w:type="dxa"/>
            <w:vAlign w:val="center"/>
          </w:tcPr>
          <w:p w14:paraId="4BB7B34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4819" w:type="dxa"/>
            <w:vAlign w:val="center"/>
          </w:tcPr>
          <w:p w14:paraId="4CDE93BA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能按分类、关键词浏览和搜索景点，查看景点详情，并收藏感兴趣景点</w:t>
            </w:r>
          </w:p>
        </w:tc>
      </w:tr>
      <w:tr w14:paraId="5E797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6DD5FE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428B3A1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1701" w:type="dxa"/>
            <w:vAlign w:val="center"/>
          </w:tcPr>
          <w:p w14:paraId="7AF9374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4819" w:type="dxa"/>
            <w:vAlign w:val="center"/>
          </w:tcPr>
          <w:p w14:paraId="57C66B4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能为行程设置总预算与分类预算，记录消费明细，查看预算使用统计</w:t>
            </w:r>
          </w:p>
        </w:tc>
      </w:tr>
      <w:tr w14:paraId="6DAF8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9321D2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46B7E28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出行辅助</w:t>
            </w:r>
          </w:p>
        </w:tc>
        <w:tc>
          <w:tcPr>
            <w:tcW w:w="1701" w:type="dxa"/>
            <w:vAlign w:val="center"/>
          </w:tcPr>
          <w:p w14:paraId="092017C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4819" w:type="dxa"/>
            <w:vAlign w:val="center"/>
          </w:tcPr>
          <w:p w14:paraId="7DF1DE5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能查询目的地天气，管理打包出行清单，出行中通过地图查看行程路线并跳转导航</w:t>
            </w:r>
          </w:p>
        </w:tc>
      </w:tr>
      <w:tr w14:paraId="4E586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AE5313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1701" w:type="dxa"/>
            <w:vAlign w:val="center"/>
          </w:tcPr>
          <w:p w14:paraId="54F938F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攻略分享</w:t>
            </w:r>
          </w:p>
        </w:tc>
        <w:tc>
          <w:tcPr>
            <w:tcW w:w="1701" w:type="dxa"/>
            <w:vAlign w:val="center"/>
          </w:tcPr>
          <w:p w14:paraId="09DE4D1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4819" w:type="dxa"/>
            <w:vAlign w:val="center"/>
          </w:tcPr>
          <w:p w14:paraId="385ED08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能浏览、搜索旅行攻略，发布自己的攻略，对攻略点赞、评论、收藏，并分享行程</w:t>
            </w:r>
          </w:p>
        </w:tc>
      </w:tr>
      <w:tr w14:paraId="10475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6F6CB2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1701" w:type="dxa"/>
            <w:vAlign w:val="center"/>
          </w:tcPr>
          <w:p w14:paraId="42630C4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内容与用户管理</w:t>
            </w:r>
          </w:p>
        </w:tc>
        <w:tc>
          <w:tcPr>
            <w:tcW w:w="1701" w:type="dxa"/>
            <w:vAlign w:val="center"/>
          </w:tcPr>
          <w:p w14:paraId="062C85A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系统管理员</w:t>
            </w:r>
          </w:p>
        </w:tc>
        <w:tc>
          <w:tcPr>
            <w:tcW w:w="4819" w:type="dxa"/>
            <w:vAlign w:val="center"/>
          </w:tcPr>
          <w:p w14:paraId="3EA6734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能管理景点与攻略内容（录入、审核、上下架），管理用户账号，查看数据统计，配置系统参数与权限</w:t>
            </w:r>
          </w:p>
        </w:tc>
      </w:tr>
    </w:tbl>
    <w:p w14:paraId="4AC90B9D">
      <w:pPr>
        <w:pStyle w:val="4"/>
        <w:spacing w:before="220" w:after="100"/>
      </w:pPr>
      <w:r>
        <w:rPr>
          <w:color w:val="000000"/>
        </w:rPr>
        <w:t>3.4 业务流程分析</w:t>
      </w:r>
    </w:p>
    <w:p w14:paraId="24EE348D">
      <w:pPr>
        <w:pStyle w:val="5"/>
        <w:spacing w:before="180" w:after="80"/>
      </w:pPr>
      <w:r>
        <w:rPr>
          <w:color w:val="000000"/>
        </w:rPr>
        <w:t>3.4.1 主业务流程分析</w:t>
      </w:r>
    </w:p>
    <w:p w14:paraId="79844F63">
      <w:pPr>
        <w:ind w:firstLine="480" w:firstLineChars="200"/>
        <w:jc w:val="both"/>
      </w:pPr>
      <w:r>
        <w:t>总体业务流程覆盖“注册登录—目的地探索—创建行程—编排日程—预算与清单管理—出行中查看—行程分享”七大环节。其中注册登录与目的地探索是进入规划的前提，创建行程与编排日程是系统的核心应用功能，预算与清单、出行中查看支撑出行过程，行程分享形成内容闭环。主业务流程如图 3-1 所示。</w:t>
      </w:r>
    </w:p>
    <w:p w14:paraId="25A7B63E">
      <w:pPr>
        <w:jc w:val="center"/>
      </w:pPr>
      <w:r>
        <w:drawing>
          <wp:inline distT="0" distB="0" distL="114300" distR="114300">
            <wp:extent cx="5579745" cy="1764665"/>
            <wp:effectExtent l="0" t="0" r="8255" b="63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28FE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图 3-1 主业务流程图</w:t>
      </w:r>
    </w:p>
    <w:p w14:paraId="1DFFC188">
      <w:pPr>
        <w:pStyle w:val="5"/>
        <w:spacing w:before="180" w:after="80"/>
      </w:pPr>
      <w:r>
        <w:rPr>
          <w:color w:val="000000"/>
        </w:rPr>
        <w:t>3.4.2 注册登录业务流程分析</w:t>
      </w:r>
    </w:p>
    <w:p w14:paraId="190CA1F7">
      <w:pPr>
        <w:ind w:firstLine="480" w:firstLineChars="200"/>
        <w:jc w:val="both"/>
      </w:pPr>
      <w:r>
        <w:t>用户在微信内打开小程序，经微信授权获取用户信息完成注册或登录。已登录用户可直接进入主界面；未登录用户仅可浏览部分公开内容，行程规划等核心功能需登录后使用。</w:t>
      </w:r>
    </w:p>
    <w:p w14:paraId="18717ED4">
      <w:pPr>
        <w:pStyle w:val="5"/>
        <w:spacing w:before="180" w:after="80"/>
      </w:pPr>
      <w:r>
        <w:rPr>
          <w:color w:val="000000"/>
        </w:rPr>
        <w:t>3.4.3 创建行程业务流程分析</w:t>
      </w:r>
    </w:p>
    <w:p w14:paraId="7DAA60D6">
      <w:pPr>
        <w:ind w:firstLine="480" w:firstLineChars="200"/>
        <w:jc w:val="both"/>
      </w:pPr>
      <w:r>
        <w:t>用户填写行程基本信息（名称、目的地、出行日期、天数）后进入日程编排，按天选择并添加景点，可补充交通、住宿、餐饮安排；可选择是否设置预算；保存后生成行程，可在“我的行程”中查看与管理。创建行程业务流程如图 3-2 所示。</w:t>
      </w:r>
    </w:p>
    <w:p w14:paraId="706FFD19">
      <w:pPr>
        <w:jc w:val="center"/>
      </w:pPr>
      <w:r>
        <w:drawing>
          <wp:inline distT="0" distB="0" distL="114300" distR="114300">
            <wp:extent cx="3779520" cy="4965065"/>
            <wp:effectExtent l="0" t="0" r="5080" b="63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96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9A14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图 3-2 创建行程业务流程图</w:t>
      </w:r>
    </w:p>
    <w:p w14:paraId="6AA433F4">
      <w:pPr>
        <w:pStyle w:val="5"/>
        <w:spacing w:before="180" w:after="80"/>
      </w:pPr>
      <w:r>
        <w:rPr>
          <w:color w:val="000000"/>
        </w:rPr>
        <w:t>3.4.4 日程编排业务流程分析</w:t>
      </w:r>
    </w:p>
    <w:p w14:paraId="32859D01">
      <w:pPr>
        <w:ind w:firstLine="480" w:firstLineChars="200"/>
        <w:jc w:val="both"/>
      </w:pPr>
      <w:r>
        <w:t>用户选择某一天，从景点库或收藏中添加景点到当天日程，可调整景点顺序、设置到达与停留时间；支持拖动排序，系统提供按地理位置就近的智能排序能力。</w:t>
      </w:r>
    </w:p>
    <w:p w14:paraId="1DADF01E">
      <w:pPr>
        <w:pStyle w:val="5"/>
        <w:spacing w:before="180" w:after="80"/>
      </w:pPr>
      <w:r>
        <w:rPr>
          <w:color w:val="000000"/>
        </w:rPr>
        <w:t>3.4.5 预算管理业务流程分析</w:t>
      </w:r>
    </w:p>
    <w:p w14:paraId="63B0B519">
      <w:pPr>
        <w:ind w:firstLine="480" w:firstLineChars="200"/>
        <w:jc w:val="both"/>
      </w:pPr>
      <w:r>
        <w:t>用户为行程设置总预算并分配分类预算（交通、住宿、餐饮、门票、购物、其他），出行中记录每笔消费，系统实时计算各分类剩余预算并给出超支提示。</w:t>
      </w:r>
    </w:p>
    <w:p w14:paraId="62B8A5DE">
      <w:pPr>
        <w:pStyle w:val="5"/>
        <w:spacing w:before="180" w:after="80"/>
      </w:pPr>
      <w:r>
        <w:rPr>
          <w:color w:val="000000"/>
        </w:rPr>
        <w:t>3.4.6 攻略发布审核业务流程分析</w:t>
      </w:r>
    </w:p>
    <w:p w14:paraId="7BB50742">
      <w:pPr>
        <w:ind w:firstLine="480" w:firstLineChars="200"/>
        <w:jc w:val="both"/>
      </w:pPr>
      <w:r>
        <w:t>普通用户撰写并提交攻略，管理员在后台审核；审核通过后攻略在社区展示并进入推荐池，未通过则退回并说明原因，用户可修改后重新提交。</w:t>
      </w:r>
    </w:p>
    <w:p w14:paraId="6CB5F11B">
      <w:pPr>
        <w:pStyle w:val="5"/>
        <w:spacing w:before="180" w:after="80"/>
      </w:pPr>
      <w:r>
        <w:rPr>
          <w:color w:val="000000"/>
        </w:rPr>
        <w:t>3.4.7 行程分享业务流程分析</w:t>
      </w:r>
    </w:p>
    <w:p w14:paraId="2E6253A0">
      <w:pPr>
        <w:ind w:firstLine="480" w:firstLineChars="200"/>
        <w:jc w:val="both"/>
      </w:pPr>
      <w:r>
        <w:t>用户可将行程生成分享海报或分享卡片，通过微信好友、朋友圈分享；分享链接打开后可查看行程概要，受邀者（可选）可申请协作编辑。</w:t>
      </w:r>
    </w:p>
    <w:p w14:paraId="1A61BDF2">
      <w:pPr>
        <w:pStyle w:val="4"/>
        <w:spacing w:before="220" w:after="100"/>
      </w:pPr>
      <w:r>
        <w:rPr>
          <w:color w:val="000000"/>
        </w:rPr>
        <w:t>3.5 数据需求及外部系统集成</w:t>
      </w:r>
    </w:p>
    <w:p w14:paraId="2EAF87B9">
      <w:pPr>
        <w:ind w:firstLine="480" w:firstLineChars="200"/>
        <w:jc w:val="both"/>
      </w:pPr>
      <w:r>
        <w:t>本系统需要与以下外部系统或服务集成：</w:t>
      </w:r>
    </w:p>
    <w:p w14:paraId="74466EE8">
      <w:pPr>
        <w:jc w:val="both"/>
      </w:pPr>
      <w:r>
        <w:t>• 微信开放平台：提供登录鉴权（获取 openid、用户信息）、分享能力；</w:t>
      </w:r>
    </w:p>
    <w:p w14:paraId="59D94894">
      <w:pPr>
        <w:jc w:val="both"/>
      </w:pPr>
      <w:r>
        <w:t>• 腾讯位置服务（或高德地图）：提供景点 POI 查询、路线规划、地图展示与导航跳转；</w:t>
      </w:r>
    </w:p>
    <w:p w14:paraId="7612005C">
      <w:pPr>
        <w:jc w:val="both"/>
      </w:pPr>
      <w:r>
        <w:t>• 天气服务（如和风天气）：提供目的地实时天气与多日预报；</w:t>
      </w:r>
    </w:p>
    <w:p w14:paraId="79FA8697">
      <w:pPr>
        <w:jc w:val="both"/>
      </w:pPr>
      <w:r>
        <w:t>• 对象存储（如腾讯云 COS）：存储景点图片、攻略图片、行程海报等静态资源。</w:t>
      </w:r>
    </w:p>
    <w:p w14:paraId="1C8EDD48">
      <w:pPr>
        <w:pStyle w:val="3"/>
        <w:spacing w:before="280" w:after="120"/>
      </w:pPr>
      <w:r>
        <w:rPr>
          <w:color w:val="000000"/>
        </w:rPr>
        <w:t>第四章 功能描述</w:t>
      </w:r>
    </w:p>
    <w:p w14:paraId="08485C2B">
      <w:pPr>
        <w:pStyle w:val="4"/>
        <w:spacing w:before="220" w:after="100"/>
      </w:pPr>
      <w:r>
        <w:rPr>
          <w:color w:val="000000"/>
        </w:rPr>
        <w:t>4.1 对功能的规定</w:t>
      </w:r>
    </w:p>
    <w:p w14:paraId="309879A9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4-1 功能的规定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5EAA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6945A07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用户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695D904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输入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5458B1A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事务处理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B2C0DB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输出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3AFA7B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支持终端数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793DE8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并行操作用户数</w:t>
            </w:r>
          </w:p>
        </w:tc>
      </w:tr>
      <w:tr w14:paraId="4A7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D663AD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普通用户</w:t>
            </w:r>
          </w:p>
        </w:tc>
        <w:tc>
          <w:tcPr>
            <w:tcW w:w="2154" w:type="dxa"/>
            <w:vAlign w:val="center"/>
          </w:tcPr>
          <w:p w14:paraId="41B8C37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填写行程信息、添加景点、记录预算、发布攻略等</w:t>
            </w:r>
          </w:p>
        </w:tc>
        <w:tc>
          <w:tcPr>
            <w:tcW w:w="1928" w:type="dxa"/>
            <w:vAlign w:val="center"/>
          </w:tcPr>
          <w:p w14:paraId="0D05B20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行程编排、预算计算、攻略审核提交流转</w:t>
            </w:r>
          </w:p>
        </w:tc>
        <w:tc>
          <w:tcPr>
            <w:tcW w:w="1814" w:type="dxa"/>
            <w:vAlign w:val="center"/>
          </w:tcPr>
          <w:p w14:paraId="7403634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行程数据、预算统计、攻略内容</w:t>
            </w:r>
          </w:p>
        </w:tc>
        <w:tc>
          <w:tcPr>
            <w:tcW w:w="1474" w:type="dxa"/>
            <w:vAlign w:val="center"/>
          </w:tcPr>
          <w:p w14:paraId="271BEDC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不限（微信小程序）</w:t>
            </w:r>
          </w:p>
        </w:tc>
        <w:tc>
          <w:tcPr>
            <w:tcW w:w="1134" w:type="dxa"/>
            <w:vAlign w:val="center"/>
          </w:tcPr>
          <w:p w14:paraId="6AC0C73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不少于 500 人</w:t>
            </w:r>
          </w:p>
        </w:tc>
      </w:tr>
      <w:tr w14:paraId="317F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F37F2B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系统管理员</w:t>
            </w:r>
          </w:p>
        </w:tc>
        <w:tc>
          <w:tcPr>
            <w:tcW w:w="2154" w:type="dxa"/>
            <w:vAlign w:val="center"/>
          </w:tcPr>
          <w:p w14:paraId="17F91CA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录入景点、审核攻略、配置系统</w:t>
            </w:r>
          </w:p>
        </w:tc>
        <w:tc>
          <w:tcPr>
            <w:tcW w:w="1928" w:type="dxa"/>
            <w:vAlign w:val="center"/>
          </w:tcPr>
          <w:p w14:paraId="43F6754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内容审核、用户管理、数据统计</w:t>
            </w:r>
          </w:p>
        </w:tc>
        <w:tc>
          <w:tcPr>
            <w:tcW w:w="1814" w:type="dxa"/>
            <w:vAlign w:val="center"/>
          </w:tcPr>
          <w:p w14:paraId="01E01C1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景点库、攻略库、统计报表</w:t>
            </w:r>
          </w:p>
        </w:tc>
        <w:tc>
          <w:tcPr>
            <w:tcW w:w="1474" w:type="dxa"/>
            <w:vAlign w:val="center"/>
          </w:tcPr>
          <w:p w14:paraId="1642FCE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不少于 10 台</w:t>
            </w:r>
          </w:p>
        </w:tc>
        <w:tc>
          <w:tcPr>
            <w:tcW w:w="1134" w:type="dxa"/>
            <w:vAlign w:val="center"/>
          </w:tcPr>
          <w:p w14:paraId="1345815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不少于 50 人</w:t>
            </w:r>
          </w:p>
        </w:tc>
      </w:tr>
    </w:tbl>
    <w:p w14:paraId="3A54D35A">
      <w:pPr>
        <w:pStyle w:val="4"/>
        <w:spacing w:before="220" w:after="100"/>
      </w:pPr>
      <w:r>
        <w:rPr>
          <w:color w:val="000000"/>
        </w:rPr>
        <w:t>4.2 功能性需求描述</w:t>
      </w:r>
    </w:p>
    <w:p w14:paraId="05F65A01">
      <w:pPr>
        <w:pStyle w:val="5"/>
        <w:spacing w:before="180" w:after="80"/>
      </w:pPr>
      <w:r>
        <w:rPr>
          <w:color w:val="000000"/>
        </w:rPr>
        <w:t>4.2.1 功能总图</w:t>
      </w:r>
    </w:p>
    <w:p w14:paraId="41A9D685">
      <w:pPr>
        <w:ind w:firstLine="480" w:firstLineChars="200"/>
        <w:jc w:val="both"/>
      </w:pPr>
      <w:r>
        <w:t>系统功能总图如图 4-1 所示，系统分为用户端（微信小程序）与管理端（Web 后台）两大组成，用户端包含 9 个功能模块，管理端包含 5 个功能模块。</w:t>
      </w:r>
    </w:p>
    <w:p w14:paraId="7C266020">
      <w:pPr>
        <w:jc w:val="center"/>
      </w:pPr>
      <w:r>
        <w:drawing>
          <wp:inline distT="0" distB="0" distL="114300" distR="114300">
            <wp:extent cx="5579745" cy="3572510"/>
            <wp:effectExtent l="0" t="0" r="8255" b="889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67A8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图 4-1 系统功能总图</w:t>
      </w:r>
    </w:p>
    <w:p w14:paraId="6A9F473F">
      <w:pPr>
        <w:pStyle w:val="5"/>
        <w:spacing w:before="180" w:after="80"/>
      </w:pPr>
      <w:r>
        <w:rPr>
          <w:color w:val="000000"/>
        </w:rPr>
        <w:t>4.2.2 功能描述表</w:t>
      </w:r>
    </w:p>
    <w:p w14:paraId="42C43D7F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4-2 功能描述表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3E2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38953D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功能模块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C317C5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子功能</w:t>
            </w:r>
          </w:p>
        </w:tc>
      </w:tr>
      <w:tr w14:paraId="444D6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02FA8C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用户中心</w:t>
            </w:r>
          </w:p>
        </w:tc>
        <w:tc>
          <w:tcPr>
            <w:tcW w:w="6803" w:type="dxa"/>
            <w:vAlign w:val="center"/>
          </w:tcPr>
          <w:p w14:paraId="448CC0D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微信授权登录/注册、个人资料管理、偏好设置、我的收藏</w:t>
            </w:r>
          </w:p>
        </w:tc>
      </w:tr>
      <w:tr w14:paraId="53415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B684C5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6803" w:type="dxa"/>
            <w:vAlign w:val="center"/>
          </w:tcPr>
          <w:p w14:paraId="36042DF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景点浏览、景点搜索、景点分类、景点详情、景点收藏</w:t>
            </w:r>
          </w:p>
        </w:tc>
      </w:tr>
      <w:tr w14:paraId="266B3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3F917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6803" w:type="dxa"/>
            <w:vAlign w:val="center"/>
          </w:tcPr>
          <w:p w14:paraId="5A05C33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新建行程、日程编排、智能排序、日历视图</w:t>
            </w:r>
          </w:p>
        </w:tc>
      </w:tr>
      <w:tr w14:paraId="1993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F9EA38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地图与路线</w:t>
            </w:r>
          </w:p>
        </w:tc>
        <w:tc>
          <w:tcPr>
            <w:tcW w:w="6803" w:type="dxa"/>
            <w:vAlign w:val="center"/>
          </w:tcPr>
          <w:p w14:paraId="4471D31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行程地图总览、路线规划、导航跳转</w:t>
            </w:r>
          </w:p>
        </w:tc>
      </w:tr>
      <w:tr w14:paraId="1423A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7C8AE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6803" w:type="dxa"/>
            <w:vAlign w:val="center"/>
          </w:tcPr>
          <w:p w14:paraId="68A1F67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总预算设置、分类预算、消费记录、预算统计</w:t>
            </w:r>
          </w:p>
        </w:tc>
      </w:tr>
      <w:tr w14:paraId="6325D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DD0BE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天气查询</w:t>
            </w:r>
          </w:p>
        </w:tc>
        <w:tc>
          <w:tcPr>
            <w:tcW w:w="6803" w:type="dxa"/>
            <w:vAlign w:val="center"/>
          </w:tcPr>
          <w:p w14:paraId="62B5869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目的地天气、多日预报</w:t>
            </w:r>
          </w:p>
        </w:tc>
      </w:tr>
      <w:tr w14:paraId="08DE4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186DCB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出行清单</w:t>
            </w:r>
          </w:p>
        </w:tc>
        <w:tc>
          <w:tcPr>
            <w:tcW w:w="6803" w:type="dxa"/>
            <w:vAlign w:val="center"/>
          </w:tcPr>
          <w:p w14:paraId="6D8C731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清单分类、勾选管理</w:t>
            </w:r>
          </w:p>
        </w:tc>
      </w:tr>
      <w:tr w14:paraId="4756C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8BF31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攻略社区</w:t>
            </w:r>
          </w:p>
        </w:tc>
        <w:tc>
          <w:tcPr>
            <w:tcW w:w="6803" w:type="dxa"/>
            <w:vAlign w:val="center"/>
          </w:tcPr>
          <w:p w14:paraId="517EE72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攻略浏览、攻略搜索、攻略发布、点赞/评论/收藏</w:t>
            </w:r>
          </w:p>
        </w:tc>
      </w:tr>
      <w:tr w14:paraId="2E756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0C27B4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行程分享</w:t>
            </w:r>
          </w:p>
        </w:tc>
        <w:tc>
          <w:tcPr>
            <w:tcW w:w="6803" w:type="dxa"/>
            <w:vAlign w:val="center"/>
          </w:tcPr>
          <w:p w14:paraId="58B29A8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生成海报、微信分享、协作编辑</w:t>
            </w:r>
          </w:p>
        </w:tc>
      </w:tr>
      <w:tr w14:paraId="4007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D0756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用户管理</w:t>
            </w:r>
          </w:p>
        </w:tc>
        <w:tc>
          <w:tcPr>
            <w:tcW w:w="6803" w:type="dxa"/>
            <w:vAlign w:val="center"/>
          </w:tcPr>
          <w:p w14:paraId="4E3D47A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用户列表、禁用/启用、角色管理</w:t>
            </w:r>
          </w:p>
        </w:tc>
      </w:tr>
      <w:tr w14:paraId="6B12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42A689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景点管理</w:t>
            </w:r>
          </w:p>
        </w:tc>
        <w:tc>
          <w:tcPr>
            <w:tcW w:w="6803" w:type="dxa"/>
            <w:vAlign w:val="center"/>
          </w:tcPr>
          <w:p w14:paraId="2FC947D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景点增删改查、分类管理、上下架</w:t>
            </w:r>
          </w:p>
        </w:tc>
      </w:tr>
      <w:tr w14:paraId="76B0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384BD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攻略管理</w:t>
            </w:r>
          </w:p>
        </w:tc>
        <w:tc>
          <w:tcPr>
            <w:tcW w:w="6803" w:type="dxa"/>
            <w:vAlign w:val="center"/>
          </w:tcPr>
          <w:p w14:paraId="747A213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攻略审核、置顶、删除</w:t>
            </w:r>
          </w:p>
        </w:tc>
      </w:tr>
      <w:tr w14:paraId="4C023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F34F43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数据统计</w:t>
            </w:r>
          </w:p>
        </w:tc>
        <w:tc>
          <w:tcPr>
            <w:tcW w:w="6803" w:type="dxa"/>
            <w:vAlign w:val="center"/>
          </w:tcPr>
          <w:p w14:paraId="25463CA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用户统计、行程统计、热门景点</w:t>
            </w:r>
          </w:p>
        </w:tc>
      </w:tr>
      <w:tr w14:paraId="6BA9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52339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</w:t>
            </w:r>
          </w:p>
        </w:tc>
        <w:tc>
          <w:tcPr>
            <w:tcW w:w="6803" w:type="dxa"/>
            <w:vAlign w:val="center"/>
          </w:tcPr>
          <w:p w14:paraId="6112C8D3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角色权限、日志管理、数据字典</w:t>
            </w:r>
          </w:p>
        </w:tc>
      </w:tr>
    </w:tbl>
    <w:p w14:paraId="6BC15242">
      <w:pPr>
        <w:pStyle w:val="5"/>
        <w:spacing w:before="180" w:after="80"/>
      </w:pPr>
      <w:r>
        <w:rPr>
          <w:color w:val="000000"/>
        </w:rPr>
        <w:t>4.2.3 功能/场景详细描述</w:t>
      </w:r>
    </w:p>
    <w:p w14:paraId="7CEF60BE">
      <w:pPr>
        <w:ind w:firstLine="480" w:firstLineChars="200"/>
        <w:jc w:val="both"/>
      </w:pPr>
      <w:r>
        <w:t>本系统功能/场景详细描述包括用户中心、目的地探索、行程规划、地图与路线、预算管理、天气查询、出行清单、攻略社区、行程分享、用户管理、景点管理、攻略管理、数据统计、系统管理共 14 个主功能模块。</w:t>
      </w:r>
    </w:p>
    <w:p w14:paraId="5065F68E">
      <w:pPr>
        <w:pStyle w:val="5"/>
        <w:spacing w:before="180" w:after="80"/>
      </w:pPr>
      <w:r>
        <w:rPr>
          <w:color w:val="000000"/>
        </w:rPr>
        <w:t>用户中心</w:t>
      </w:r>
    </w:p>
    <w:p w14:paraId="790851CF">
      <w:pPr>
        <w:ind w:firstLine="482" w:firstLineChars="200"/>
      </w:pPr>
      <w:r>
        <w:rPr>
          <w:b/>
        </w:rPr>
        <w:t>应用场景：</w:t>
      </w:r>
      <w:r>
        <w:t>用户在首次使用系统时需要完成登录注册，登录后可维护个人资料与偏好，收藏喜欢的景点与攻略。</w:t>
      </w:r>
    </w:p>
    <w:p w14:paraId="640B8382">
      <w:r>
        <w:rPr>
          <w:b/>
        </w:rPr>
        <w:t>功能介绍：</w:t>
      </w:r>
    </w:p>
    <w:p w14:paraId="36A16C74">
      <w:pPr>
        <w:jc w:val="both"/>
      </w:pPr>
      <w:r>
        <w:rPr>
          <w:b w:val="0"/>
        </w:rPr>
        <w:t>• 微信授权登录/注册：用户通过微信授权登录，系统获取 openid 与昵称头像，首次登录自动注册；支持会话保持与退出登录。</w:t>
      </w:r>
    </w:p>
    <w:p w14:paraId="695E2C2A">
      <w:pPr>
        <w:jc w:val="both"/>
      </w:pPr>
      <w:r>
        <w:rPr>
          <w:b w:val="0"/>
        </w:rPr>
        <w:t>• 个人资料管理：查看和修改昵称、头像、性别、常住城市、旅行偏好（目的地类型、预算档位）等。</w:t>
      </w:r>
    </w:p>
    <w:p w14:paraId="60942C17">
      <w:pPr>
        <w:jc w:val="both"/>
      </w:pPr>
      <w:r>
        <w:rPr>
          <w:b w:val="0"/>
        </w:rPr>
        <w:t>• 偏好设置：设置默认出行天数、默认预算、消息提醒（行程提醒、天气预警）等。</w:t>
      </w:r>
    </w:p>
    <w:p w14:paraId="520E69C3">
      <w:pPr>
        <w:jc w:val="both"/>
      </w:pPr>
      <w:r>
        <w:rPr>
          <w:b w:val="0"/>
        </w:rPr>
        <w:t>• 我的收藏：查看已收藏的景点与攻略列表，支持取消收藏。</w:t>
      </w:r>
    </w:p>
    <w:p w14:paraId="6606D8B9">
      <w:pPr>
        <w:ind w:firstLine="482" w:firstLineChars="200"/>
      </w:pPr>
      <w:r>
        <w:rPr>
          <w:b/>
        </w:rPr>
        <w:t>输入输出要求：</w:t>
      </w:r>
    </w:p>
    <w:p w14:paraId="1256B503">
      <w:pPr>
        <w:jc w:val="both"/>
      </w:pPr>
      <w:r>
        <w:t>输入/前置条件：用户已打开小程序并完成微信授权。</w:t>
      </w:r>
    </w:p>
    <w:p w14:paraId="7233F4FD">
      <w:pPr>
        <w:jc w:val="both"/>
      </w:pPr>
      <w:r>
        <w:t>输出/后置：登录成功进入主界面；个人资料与偏好保存成功提示。</w:t>
      </w:r>
    </w:p>
    <w:p w14:paraId="4241E13F">
      <w:pPr>
        <w:pStyle w:val="5"/>
        <w:spacing w:before="180" w:after="80"/>
      </w:pPr>
      <w:r>
        <w:rPr>
          <w:color w:val="000000"/>
        </w:rPr>
        <w:t>目的地探索</w:t>
      </w:r>
    </w:p>
    <w:p w14:paraId="7832D7C9">
      <w:pPr>
        <w:ind w:firstLine="482" w:firstLineChars="200"/>
      </w:pPr>
      <w:r>
        <w:rPr>
          <w:b/>
        </w:rPr>
        <w:t>应用场景：</w:t>
      </w:r>
      <w:r>
        <w:t>用户规划行程前，需要按目的地浏览、搜索和了解景点信息。</w:t>
      </w:r>
    </w:p>
    <w:p w14:paraId="3F0A12F0">
      <w:r>
        <w:rPr>
          <w:b/>
        </w:rPr>
        <w:t>功能介绍：</w:t>
      </w:r>
    </w:p>
    <w:p w14:paraId="032CC113">
      <w:pPr>
        <w:jc w:val="both"/>
      </w:pPr>
      <w:r>
        <w:rPr>
          <w:b w:val="0"/>
        </w:rPr>
        <w:t>• 景点浏览：按推荐、热门、最新等维度展示景点卡片列表。</w:t>
      </w:r>
    </w:p>
    <w:p w14:paraId="1386B72E">
      <w:pPr>
        <w:jc w:val="both"/>
      </w:pPr>
      <w:r>
        <w:rPr>
          <w:b w:val="0"/>
        </w:rPr>
        <w:t>• 景点搜索：支持按名称、城市、关键词搜索景点。</w:t>
      </w:r>
    </w:p>
    <w:p w14:paraId="500133DB">
      <w:pPr>
        <w:jc w:val="both"/>
      </w:pPr>
      <w:r>
        <w:rPr>
          <w:b w:val="0"/>
        </w:rPr>
        <w:t>• 景点分类：按自然风光、人文古迹、美食、购物、亲子、户外等分类浏览。</w:t>
      </w:r>
    </w:p>
    <w:p w14:paraId="45793D17">
      <w:pPr>
        <w:jc w:val="both"/>
      </w:pPr>
      <w:r>
        <w:rPr>
          <w:b w:val="0"/>
        </w:rPr>
        <w:t>• 景点详情：展示景点图片、简介、开放时间、门票信息、位置地图、用户评分。</w:t>
      </w:r>
    </w:p>
    <w:p w14:paraId="55E08BFC">
      <w:pPr>
        <w:jc w:val="both"/>
      </w:pPr>
      <w:r>
        <w:rPr>
          <w:b w:val="0"/>
        </w:rPr>
        <w:t>• 景点收藏：将感兴趣的景点加入收藏，便于规划时快速添加。</w:t>
      </w:r>
    </w:p>
    <w:p w14:paraId="05B30416">
      <w:pPr>
        <w:ind w:firstLine="482" w:firstLineChars="200"/>
      </w:pPr>
      <w:r>
        <w:rPr>
          <w:b/>
        </w:rPr>
        <w:t>输入输出要求：</w:t>
      </w:r>
    </w:p>
    <w:p w14:paraId="4E16DB01">
      <w:pPr>
        <w:jc w:val="both"/>
      </w:pPr>
      <w:r>
        <w:t>输入/前置条件：用户已进入目的地探索模块。</w:t>
      </w:r>
    </w:p>
    <w:p w14:paraId="078576D3">
      <w:pPr>
        <w:jc w:val="both"/>
      </w:pPr>
      <w:r>
        <w:t>输出/后置：展示景点列表、景点详情；收藏结果保存成功提示。</w:t>
      </w:r>
    </w:p>
    <w:p w14:paraId="56E20F48">
      <w:pPr>
        <w:pStyle w:val="5"/>
        <w:spacing w:before="180" w:after="80"/>
      </w:pPr>
      <w:r>
        <w:rPr>
          <w:color w:val="000000"/>
        </w:rPr>
        <w:t>行程规划</w:t>
      </w:r>
    </w:p>
    <w:p w14:paraId="39470536">
      <w:pPr>
        <w:ind w:firstLine="482" w:firstLineChars="200"/>
      </w:pPr>
      <w:r>
        <w:rPr>
          <w:b/>
        </w:rPr>
        <w:t>应用场景：</w:t>
      </w:r>
      <w:r>
        <w:t>用户的核心需求是创建并编排一份完整的行程。</w:t>
      </w:r>
    </w:p>
    <w:p w14:paraId="0E3241A0">
      <w:r>
        <w:rPr>
          <w:b/>
        </w:rPr>
        <w:t>功能介绍：</w:t>
      </w:r>
    </w:p>
    <w:p w14:paraId="3709A80C">
      <w:pPr>
        <w:jc w:val="both"/>
      </w:pPr>
      <w:r>
        <w:rPr>
          <w:b w:val="0"/>
        </w:rPr>
        <w:t>• 新建行程：填写行程名称、目的地、出行日期、天数、出行人数，创建行程。</w:t>
      </w:r>
    </w:p>
    <w:p w14:paraId="1E2888FE">
      <w:pPr>
        <w:jc w:val="both"/>
      </w:pPr>
      <w:r>
        <w:rPr>
          <w:b w:val="0"/>
        </w:rPr>
        <w:t>• 日程编排：按天查看日程，从景点库或收藏中添加景点，可调整顺序、设置到达与停留时间；补充交通、住宿、餐饮安排。</w:t>
      </w:r>
    </w:p>
    <w:p w14:paraId="59EB7265">
      <w:pPr>
        <w:jc w:val="both"/>
      </w:pPr>
      <w:r>
        <w:rPr>
          <w:b w:val="0"/>
        </w:rPr>
        <w:t>• 智能排序：根据景点地理位置，自动生成当日最优游玩顺序（就近串联）。</w:t>
      </w:r>
    </w:p>
    <w:p w14:paraId="408D7B6D">
      <w:pPr>
        <w:jc w:val="both"/>
      </w:pPr>
      <w:r>
        <w:rPr>
          <w:b w:val="0"/>
        </w:rPr>
        <w:t>• 日历视图：以日历方式总览多日行程安排，支持跨天查看。</w:t>
      </w:r>
    </w:p>
    <w:p w14:paraId="18732238">
      <w:pPr>
        <w:ind w:firstLine="482" w:firstLineChars="200"/>
      </w:pPr>
      <w:r>
        <w:rPr>
          <w:b/>
        </w:rPr>
        <w:t>输入输出要求：</w:t>
      </w:r>
    </w:p>
    <w:p w14:paraId="2AD8242C">
      <w:pPr>
        <w:jc w:val="both"/>
      </w:pPr>
      <w:r>
        <w:t>输入/前置条件：用户已登录，进入行程规划模块。</w:t>
      </w:r>
    </w:p>
    <w:p w14:paraId="4A954C7C">
      <w:pPr>
        <w:jc w:val="both"/>
      </w:pPr>
      <w:r>
        <w:t>输出/后置：行程创建成功；日程保存成功；日历视图正常展示。</w:t>
      </w:r>
    </w:p>
    <w:p w14:paraId="574344BF">
      <w:pPr>
        <w:pStyle w:val="5"/>
        <w:spacing w:before="180" w:after="80"/>
      </w:pPr>
      <w:r>
        <w:rPr>
          <w:color w:val="000000"/>
        </w:rPr>
        <w:t>地图与路线</w:t>
      </w:r>
    </w:p>
    <w:p w14:paraId="214D4077">
      <w:pPr>
        <w:ind w:firstLine="482" w:firstLineChars="200"/>
      </w:pPr>
      <w:r>
        <w:rPr>
          <w:b/>
        </w:rPr>
        <w:t>应用场景：</w:t>
      </w:r>
      <w:r>
        <w:t>出行中用户需要查看行程在地图上的分布并规划路线。</w:t>
      </w:r>
    </w:p>
    <w:p w14:paraId="3898780A">
      <w:r>
        <w:rPr>
          <w:b/>
        </w:rPr>
        <w:t>功能介绍：</w:t>
      </w:r>
    </w:p>
    <w:p w14:paraId="0FBE753C">
      <w:pPr>
        <w:jc w:val="both"/>
      </w:pPr>
      <w:r>
        <w:rPr>
          <w:b w:val="0"/>
        </w:rPr>
        <w:t>• 行程地图总览：将行程中所有景点标注在地图上，支持查看整体布局。</w:t>
      </w:r>
    </w:p>
    <w:p w14:paraId="62DF29D1">
      <w:pPr>
        <w:jc w:val="both"/>
      </w:pPr>
      <w:r>
        <w:rPr>
          <w:b w:val="0"/>
        </w:rPr>
        <w:t>• 路线规划：计算景点间交通路线，展示预计时间与距离。</w:t>
      </w:r>
    </w:p>
    <w:p w14:paraId="2255EBAF">
      <w:pPr>
        <w:jc w:val="both"/>
      </w:pPr>
      <w:r>
        <w:rPr>
          <w:b w:val="0"/>
        </w:rPr>
        <w:t>• 导航跳转：调用微信内地图或第三方地图进行导航。</w:t>
      </w:r>
    </w:p>
    <w:p w14:paraId="68E9ACF1">
      <w:pPr>
        <w:ind w:firstLine="482" w:firstLineChars="200"/>
      </w:pPr>
      <w:r>
        <w:rPr>
          <w:b/>
        </w:rPr>
        <w:t>输入输出要求：</w:t>
      </w:r>
    </w:p>
    <w:p w14:paraId="3C88AC21">
      <w:pPr>
        <w:jc w:val="both"/>
      </w:pPr>
      <w:r>
        <w:t>输入/前置条件：行程已创建且包含景点，已授权定位。</w:t>
      </w:r>
    </w:p>
    <w:p w14:paraId="3116F8F0">
      <w:pPr>
        <w:jc w:val="both"/>
      </w:pPr>
      <w:r>
        <w:t>输出/后置：地图标注展示；路线规划结果展示；导航成功跳转。</w:t>
      </w:r>
    </w:p>
    <w:p w14:paraId="74E55DC3">
      <w:pPr>
        <w:pStyle w:val="5"/>
        <w:spacing w:before="180" w:after="80"/>
      </w:pPr>
      <w:r>
        <w:rPr>
          <w:color w:val="000000"/>
        </w:rPr>
        <w:t>预算管理</w:t>
      </w:r>
    </w:p>
    <w:p w14:paraId="28530C40">
      <w:pPr>
        <w:ind w:firstLine="482" w:firstLineChars="200"/>
      </w:pPr>
      <w:r>
        <w:rPr>
          <w:b/>
        </w:rPr>
        <w:t>应用场景：</w:t>
      </w:r>
      <w:r>
        <w:t>用户需要控制出行成本，实时掌握各类开销。</w:t>
      </w:r>
    </w:p>
    <w:p w14:paraId="54CF6A2D">
      <w:r>
        <w:rPr>
          <w:b/>
        </w:rPr>
        <w:t>功能介绍：</w:t>
      </w:r>
    </w:p>
    <w:p w14:paraId="211EF67C">
      <w:pPr>
        <w:jc w:val="both"/>
      </w:pPr>
      <w:r>
        <w:rPr>
          <w:b w:val="0"/>
        </w:rPr>
        <w:t>• 总预算设置：为行程设置总预算金额。</w:t>
      </w:r>
    </w:p>
    <w:p w14:paraId="6B033568">
      <w:pPr>
        <w:jc w:val="both"/>
      </w:pPr>
      <w:r>
        <w:rPr>
          <w:b w:val="0"/>
        </w:rPr>
        <w:t>• 分类预算：按交通、住宿、餐饮、门票、购物、其他分配分类预算。</w:t>
      </w:r>
    </w:p>
    <w:p w14:paraId="1E359ED4">
      <w:pPr>
        <w:jc w:val="both"/>
      </w:pPr>
      <w:r>
        <w:rPr>
          <w:b w:val="0"/>
        </w:rPr>
        <w:t>• 消费记录：记录每笔消费（分类、金额、备注、日期），支持增删改查。</w:t>
      </w:r>
    </w:p>
    <w:p w14:paraId="6F435543">
      <w:pPr>
        <w:jc w:val="both"/>
      </w:pPr>
      <w:r>
        <w:rPr>
          <w:b w:val="0"/>
        </w:rPr>
        <w:t>• 预算统计：以图表展示各分类预算占比、已用与剩余，超支时提示。</w:t>
      </w:r>
    </w:p>
    <w:p w14:paraId="300849D0">
      <w:pPr>
        <w:ind w:firstLine="482" w:firstLineChars="200"/>
      </w:pPr>
      <w:r>
        <w:rPr>
          <w:b/>
        </w:rPr>
        <w:t>输入输出要求：</w:t>
      </w:r>
    </w:p>
    <w:p w14:paraId="5D27C539">
      <w:pPr>
        <w:jc w:val="both"/>
      </w:pPr>
      <w:r>
        <w:t>输入/前置条件：行程已创建。</w:t>
      </w:r>
    </w:p>
    <w:p w14:paraId="110AB523">
      <w:pPr>
        <w:jc w:val="both"/>
      </w:pPr>
      <w:r>
        <w:t>输出/后置：预算保存成功；消费记录更新；统计图表实时刷新。</w:t>
      </w:r>
    </w:p>
    <w:p w14:paraId="0224A95B">
      <w:pPr>
        <w:pStyle w:val="5"/>
        <w:spacing w:before="180" w:after="80"/>
      </w:pPr>
      <w:r>
        <w:rPr>
          <w:color w:val="000000"/>
        </w:rPr>
        <w:t>天气查询</w:t>
      </w:r>
    </w:p>
    <w:p w14:paraId="780C123B">
      <w:pPr>
        <w:ind w:firstLine="482" w:firstLineChars="200"/>
      </w:pPr>
      <w:r>
        <w:rPr>
          <w:b/>
        </w:rPr>
        <w:t>应用场景：</w:t>
      </w:r>
      <w:r>
        <w:t>出行前与出行中，用户需要了解目的地天气以调整行程。</w:t>
      </w:r>
    </w:p>
    <w:p w14:paraId="34E2C666">
      <w:r>
        <w:rPr>
          <w:b/>
        </w:rPr>
        <w:t>功能介绍：</w:t>
      </w:r>
    </w:p>
    <w:p w14:paraId="2ADC3366">
      <w:pPr>
        <w:jc w:val="both"/>
      </w:pPr>
      <w:r>
        <w:rPr>
          <w:b w:val="0"/>
        </w:rPr>
        <w:t>• 目的地天气：展示目的地当前天气（温度、天气现象、风力）。</w:t>
      </w:r>
    </w:p>
    <w:p w14:paraId="38463D66">
      <w:pPr>
        <w:jc w:val="both"/>
      </w:pPr>
      <w:r>
        <w:rPr>
          <w:b w:val="0"/>
        </w:rPr>
        <w:t>• 多日预报：展示未来 5—7 天天气预报，便于安排行程。</w:t>
      </w:r>
    </w:p>
    <w:p w14:paraId="0C85B362">
      <w:pPr>
        <w:ind w:firstLine="482" w:firstLineChars="200"/>
      </w:pPr>
      <w:r>
        <w:rPr>
          <w:b/>
        </w:rPr>
        <w:t>输入输出要求：</w:t>
      </w:r>
    </w:p>
    <w:p w14:paraId="4674D604">
      <w:pPr>
        <w:jc w:val="both"/>
      </w:pPr>
      <w:r>
        <w:t>输入/前置条件：已选择目的地。</w:t>
      </w:r>
    </w:p>
    <w:p w14:paraId="68E150F2">
      <w:pPr>
        <w:jc w:val="both"/>
      </w:pPr>
      <w:r>
        <w:t>输出/后置：天气信息正常展示。</w:t>
      </w:r>
    </w:p>
    <w:p w14:paraId="1FB3ACEE">
      <w:pPr>
        <w:pStyle w:val="5"/>
        <w:spacing w:before="180" w:after="80"/>
      </w:pPr>
      <w:r>
        <w:rPr>
          <w:color w:val="000000"/>
        </w:rPr>
        <w:t>出行清单</w:t>
      </w:r>
    </w:p>
    <w:p w14:paraId="555C0064">
      <w:pPr>
        <w:ind w:firstLine="482" w:firstLineChars="200"/>
      </w:pPr>
      <w:r>
        <w:rPr>
          <w:b/>
        </w:rPr>
        <w:t>应用场景：</w:t>
      </w:r>
      <w:r>
        <w:t>用户出行前需要整理携带物品，避免遗漏。</w:t>
      </w:r>
    </w:p>
    <w:p w14:paraId="1BFE3240">
      <w:r>
        <w:rPr>
          <w:b/>
        </w:rPr>
        <w:t>功能介绍：</w:t>
      </w:r>
    </w:p>
    <w:p w14:paraId="70EDBCB2">
      <w:pPr>
        <w:jc w:val="both"/>
      </w:pPr>
      <w:r>
        <w:rPr>
          <w:b w:val="0"/>
        </w:rPr>
        <w:t>• 清单分类：按证件、衣物、电子、洗漱、药品、其他分类管理打包清单。</w:t>
      </w:r>
    </w:p>
    <w:p w14:paraId="52612386">
      <w:pPr>
        <w:jc w:val="both"/>
      </w:pPr>
      <w:r>
        <w:rPr>
          <w:b w:val="0"/>
        </w:rPr>
        <w:t>• 勾选管理：按项勾选已准备物品，进度实时显示。</w:t>
      </w:r>
    </w:p>
    <w:p w14:paraId="2CB66598">
      <w:pPr>
        <w:ind w:firstLine="482" w:firstLineChars="200"/>
      </w:pPr>
      <w:r>
        <w:rPr>
          <w:b/>
        </w:rPr>
        <w:t>输入输出要求：</w:t>
      </w:r>
    </w:p>
    <w:p w14:paraId="777D3337">
      <w:pPr>
        <w:jc w:val="both"/>
      </w:pPr>
      <w:r>
        <w:t>输入/前置条件：用户已登录。</w:t>
      </w:r>
    </w:p>
    <w:p w14:paraId="706149A4">
      <w:pPr>
        <w:jc w:val="both"/>
      </w:pPr>
      <w:r>
        <w:t>输出/后置：清单项增删改查与勾选状态保存成功。</w:t>
      </w:r>
    </w:p>
    <w:p w14:paraId="67460DF4">
      <w:pPr>
        <w:pStyle w:val="5"/>
        <w:spacing w:before="180" w:after="80"/>
      </w:pPr>
      <w:r>
        <w:rPr>
          <w:color w:val="000000"/>
        </w:rPr>
        <w:t>攻略社区</w:t>
      </w:r>
    </w:p>
    <w:p w14:paraId="12DF1E3A">
      <w:pPr>
        <w:ind w:firstLine="482" w:firstLineChars="200"/>
      </w:pPr>
      <w:r>
        <w:rPr>
          <w:b/>
        </w:rPr>
        <w:t>应用场景：</w:t>
      </w:r>
      <w:r>
        <w:t>用户可浏览他人经验并分享自己的旅行攻略。</w:t>
      </w:r>
    </w:p>
    <w:p w14:paraId="1F053196">
      <w:r>
        <w:rPr>
          <w:b/>
        </w:rPr>
        <w:t>功能介绍：</w:t>
      </w:r>
    </w:p>
    <w:p w14:paraId="1F5E15C6">
      <w:pPr>
        <w:jc w:val="both"/>
      </w:pPr>
      <w:r>
        <w:rPr>
          <w:b w:val="0"/>
        </w:rPr>
        <w:t>• 攻略浏览：按推荐、最新、热门维度展示攻略列表，支持关键词搜索。</w:t>
      </w:r>
    </w:p>
    <w:p w14:paraId="246BAD13">
      <w:pPr>
        <w:jc w:val="both"/>
      </w:pPr>
      <w:r>
        <w:rPr>
          <w:b w:val="0"/>
        </w:rPr>
        <w:t>• 攻略发布：用户编辑图文攻略（标题、目的地、天数、正文、图片）并提交，经审核后展示。</w:t>
      </w:r>
    </w:p>
    <w:p w14:paraId="59064E71">
      <w:pPr>
        <w:jc w:val="both"/>
      </w:pPr>
      <w:r>
        <w:rPr>
          <w:b w:val="0"/>
        </w:rPr>
        <w:t>• 点赞/评论/收藏：对攻略进行点赞、评论、收藏。</w:t>
      </w:r>
    </w:p>
    <w:p w14:paraId="0B16206A">
      <w:pPr>
        <w:ind w:firstLine="482" w:firstLineChars="200"/>
      </w:pPr>
      <w:r>
        <w:rPr>
          <w:b/>
        </w:rPr>
        <w:t>输入输出要求：</w:t>
      </w:r>
    </w:p>
    <w:p w14:paraId="21F6B593">
      <w:pPr>
        <w:jc w:val="both"/>
      </w:pPr>
      <w:r>
        <w:t>输入/前置条件：用户已登录；发布需填写攻略内容。</w:t>
      </w:r>
    </w:p>
    <w:p w14:paraId="358D311A">
      <w:pPr>
        <w:jc w:val="both"/>
      </w:pPr>
      <w:r>
        <w:t>输出/后置：攻略列表展示；发布提交成功进入待审核；点赞评论保存成功。</w:t>
      </w:r>
    </w:p>
    <w:p w14:paraId="6BF6E144">
      <w:pPr>
        <w:pStyle w:val="5"/>
        <w:spacing w:before="180" w:after="80"/>
      </w:pPr>
      <w:r>
        <w:rPr>
          <w:color w:val="000000"/>
        </w:rPr>
        <w:t>行程分享</w:t>
      </w:r>
    </w:p>
    <w:p w14:paraId="5B111C1F">
      <w:pPr>
        <w:ind w:firstLine="482" w:firstLineChars="200"/>
      </w:pPr>
      <w:r>
        <w:rPr>
          <w:b/>
        </w:rPr>
        <w:t>应用场景：</w:t>
      </w:r>
      <w:r>
        <w:t>用户希望将行程分享给好友或家人共同查看。</w:t>
      </w:r>
    </w:p>
    <w:p w14:paraId="39619A84">
      <w:r>
        <w:rPr>
          <w:b/>
        </w:rPr>
        <w:t>功能介绍：</w:t>
      </w:r>
    </w:p>
    <w:p w14:paraId="55F31D6A">
      <w:pPr>
        <w:jc w:val="both"/>
      </w:pPr>
      <w:r>
        <w:rPr>
          <w:b w:val="0"/>
        </w:rPr>
        <w:t>• 生成海报：将行程概要生成海报图片，可保存到相册。</w:t>
      </w:r>
    </w:p>
    <w:p w14:paraId="016E6EB1">
      <w:pPr>
        <w:jc w:val="both"/>
      </w:pPr>
      <w:r>
        <w:rPr>
          <w:b w:val="0"/>
        </w:rPr>
        <w:t>• 微信分享：通过微信好友、朋友圈分享行程卡片。</w:t>
      </w:r>
    </w:p>
    <w:p w14:paraId="1BFAC212">
      <w:pPr>
        <w:jc w:val="both"/>
      </w:pPr>
      <w:r>
        <w:rPr>
          <w:b w:val="0"/>
        </w:rPr>
        <w:t>• 协作编辑：受邀者可申请协作，多人共同编辑行程（可选功能）。</w:t>
      </w:r>
    </w:p>
    <w:p w14:paraId="52332EBD">
      <w:pPr>
        <w:ind w:firstLine="482" w:firstLineChars="200"/>
      </w:pPr>
      <w:r>
        <w:rPr>
          <w:b/>
        </w:rPr>
        <w:t>输入输出要求：</w:t>
      </w:r>
    </w:p>
    <w:p w14:paraId="0DD5E428">
      <w:pPr>
        <w:jc w:val="both"/>
      </w:pPr>
      <w:r>
        <w:t>输入/前置条件：行程已创建，用户已登录。</w:t>
      </w:r>
    </w:p>
    <w:p w14:paraId="44223DAE">
      <w:pPr>
        <w:jc w:val="both"/>
      </w:pPr>
      <w:r>
        <w:t>输出/后置：海报生成成功；分享卡片发送成功。</w:t>
      </w:r>
    </w:p>
    <w:p w14:paraId="7A583B02">
      <w:pPr>
        <w:pStyle w:val="5"/>
        <w:spacing w:before="180" w:after="80"/>
      </w:pPr>
      <w:r>
        <w:rPr>
          <w:color w:val="000000"/>
        </w:rPr>
        <w:t>用户管理</w:t>
      </w:r>
    </w:p>
    <w:p w14:paraId="4819226C">
      <w:pPr>
        <w:ind w:firstLine="482" w:firstLineChars="200"/>
      </w:pPr>
      <w:r>
        <w:rPr>
          <w:b/>
        </w:rPr>
        <w:t>应用场景：</w:t>
      </w:r>
      <w:r>
        <w:t>管理员需要管理平台用户账号与角色。</w:t>
      </w:r>
    </w:p>
    <w:p w14:paraId="32802277">
      <w:r>
        <w:rPr>
          <w:b/>
        </w:rPr>
        <w:t>功能介绍：</w:t>
      </w:r>
    </w:p>
    <w:p w14:paraId="63725097">
      <w:pPr>
        <w:jc w:val="both"/>
      </w:pPr>
      <w:r>
        <w:rPr>
          <w:b w:val="0"/>
        </w:rPr>
        <w:t>• 用户列表：查询、查看用户详情。</w:t>
      </w:r>
    </w:p>
    <w:p w14:paraId="6C15460E">
      <w:pPr>
        <w:jc w:val="both"/>
      </w:pPr>
      <w:r>
        <w:rPr>
          <w:b w:val="0"/>
        </w:rPr>
        <w:t>• 禁用/启用：对违规或异常用户进行禁用与恢复。</w:t>
      </w:r>
    </w:p>
    <w:p w14:paraId="6B16284C">
      <w:pPr>
        <w:jc w:val="both"/>
      </w:pPr>
      <w:r>
        <w:rPr>
          <w:b w:val="0"/>
        </w:rPr>
        <w:t>• 角色管理：分配用户角色与权限。</w:t>
      </w:r>
    </w:p>
    <w:p w14:paraId="7107816A">
      <w:pPr>
        <w:ind w:firstLine="482" w:firstLineChars="200"/>
      </w:pPr>
      <w:r>
        <w:rPr>
          <w:b/>
        </w:rPr>
        <w:t>输入输出要求：</w:t>
      </w:r>
    </w:p>
    <w:p w14:paraId="25914AF3">
      <w:pPr>
        <w:jc w:val="both"/>
      </w:pPr>
      <w:r>
        <w:t>输入/前置条件：管理员已登录后台。</w:t>
      </w:r>
    </w:p>
    <w:p w14:paraId="0F1F13C9">
      <w:pPr>
        <w:jc w:val="both"/>
      </w:pPr>
      <w:r>
        <w:t>输出/后置：用户列表展示；状态变更成功。</w:t>
      </w:r>
    </w:p>
    <w:p w14:paraId="6D33CEF2">
      <w:pPr>
        <w:pStyle w:val="5"/>
        <w:spacing w:before="180" w:after="80"/>
      </w:pPr>
      <w:r>
        <w:rPr>
          <w:color w:val="000000"/>
        </w:rPr>
        <w:t>景点管理</w:t>
      </w:r>
    </w:p>
    <w:p w14:paraId="2F295651">
      <w:pPr>
        <w:ind w:firstLine="482" w:firstLineChars="200"/>
      </w:pPr>
      <w:r>
        <w:rPr>
          <w:b/>
        </w:rPr>
        <w:t>应用场景：</w:t>
      </w:r>
      <w:r>
        <w:t>运营人员需要维护景点库内容。</w:t>
      </w:r>
    </w:p>
    <w:p w14:paraId="2F8B2E4C">
      <w:r>
        <w:rPr>
          <w:b/>
        </w:rPr>
        <w:t>功能介绍：</w:t>
      </w:r>
    </w:p>
    <w:p w14:paraId="1EB600E3">
      <w:pPr>
        <w:jc w:val="both"/>
      </w:pPr>
      <w:r>
        <w:rPr>
          <w:b w:val="0"/>
        </w:rPr>
        <w:t>• 景点增删改查：维护景点名称、图片、简介、开放时间、门票、位置等信息。</w:t>
      </w:r>
    </w:p>
    <w:p w14:paraId="520E7442">
      <w:pPr>
        <w:jc w:val="both"/>
      </w:pPr>
      <w:r>
        <w:rPr>
          <w:b w:val="0"/>
        </w:rPr>
        <w:t>• 分类管理：维护景点分类。</w:t>
      </w:r>
    </w:p>
    <w:p w14:paraId="43D1DAE8">
      <w:pPr>
        <w:jc w:val="both"/>
      </w:pPr>
      <w:r>
        <w:rPr>
          <w:b w:val="0"/>
        </w:rPr>
        <w:t>• 上下架：控制景点在用户端的可见状态。</w:t>
      </w:r>
    </w:p>
    <w:p w14:paraId="72CB52EE">
      <w:pPr>
        <w:ind w:firstLine="482" w:firstLineChars="200"/>
      </w:pPr>
      <w:r>
        <w:rPr>
          <w:b/>
        </w:rPr>
        <w:t>输入输出要求：</w:t>
      </w:r>
    </w:p>
    <w:p w14:paraId="14F65D84">
      <w:pPr>
        <w:jc w:val="both"/>
      </w:pPr>
      <w:r>
        <w:t>输入/前置条件：管理员已登录后台。</w:t>
      </w:r>
    </w:p>
    <w:p w14:paraId="6ABEDE9B">
      <w:pPr>
        <w:jc w:val="both"/>
      </w:pPr>
      <w:r>
        <w:t>输出/后置：景点信息保存成功；上下架状态生效。</w:t>
      </w:r>
    </w:p>
    <w:p w14:paraId="1ED25D3D">
      <w:pPr>
        <w:pStyle w:val="5"/>
        <w:spacing w:before="180" w:after="80"/>
      </w:pPr>
      <w:r>
        <w:rPr>
          <w:color w:val="000000"/>
        </w:rPr>
        <w:t>攻略管理</w:t>
      </w:r>
    </w:p>
    <w:p w14:paraId="6B3D0894">
      <w:pPr>
        <w:ind w:firstLine="482" w:firstLineChars="200"/>
      </w:pPr>
      <w:r>
        <w:rPr>
          <w:b/>
        </w:rPr>
        <w:t>应用场景：</w:t>
      </w:r>
      <w:r>
        <w:t>运营人员需要审核用户发布的攻略。</w:t>
      </w:r>
    </w:p>
    <w:p w14:paraId="481787B4">
      <w:r>
        <w:rPr>
          <w:b/>
        </w:rPr>
        <w:t>功能介绍：</w:t>
      </w:r>
    </w:p>
    <w:p w14:paraId="182179BD">
      <w:pPr>
        <w:jc w:val="both"/>
      </w:pPr>
      <w:r>
        <w:rPr>
          <w:b w:val="0"/>
        </w:rPr>
        <w:t>• 攻略审核：对待审核攻略进行通过或退回处理。</w:t>
      </w:r>
    </w:p>
    <w:p w14:paraId="5D8843F1">
      <w:pPr>
        <w:jc w:val="both"/>
      </w:pPr>
      <w:r>
        <w:rPr>
          <w:b w:val="0"/>
        </w:rPr>
        <w:t>• 置顶：将优质攻略置顶推荐。</w:t>
      </w:r>
    </w:p>
    <w:p w14:paraId="415E7573">
      <w:pPr>
        <w:jc w:val="both"/>
      </w:pPr>
      <w:r>
        <w:rPr>
          <w:b w:val="0"/>
        </w:rPr>
        <w:t>• 删除：删除违规或低质攻略。</w:t>
      </w:r>
    </w:p>
    <w:p w14:paraId="29557B11">
      <w:pPr>
        <w:ind w:firstLine="482" w:firstLineChars="200"/>
      </w:pPr>
      <w:r>
        <w:rPr>
          <w:b/>
        </w:rPr>
        <w:t>输入输出要求：</w:t>
      </w:r>
    </w:p>
    <w:p w14:paraId="4DA7AA63">
      <w:pPr>
        <w:jc w:val="both"/>
      </w:pPr>
      <w:r>
        <w:t>输入/前置条件：管理员已登录后台。</w:t>
      </w:r>
    </w:p>
    <w:p w14:paraId="31A95A4C">
      <w:pPr>
        <w:jc w:val="both"/>
      </w:pPr>
      <w:r>
        <w:t>输出/后置：攻略审核状态更新；删除成功。</w:t>
      </w:r>
    </w:p>
    <w:p w14:paraId="230A817C">
      <w:pPr>
        <w:pStyle w:val="5"/>
        <w:spacing w:before="180" w:after="80"/>
      </w:pPr>
      <w:r>
        <w:rPr>
          <w:color w:val="000000"/>
        </w:rPr>
        <w:t>数据统计</w:t>
      </w:r>
    </w:p>
    <w:p w14:paraId="21CAA834">
      <w:pPr>
        <w:ind w:firstLine="482" w:firstLineChars="200"/>
      </w:pPr>
      <w:r>
        <w:rPr>
          <w:b/>
        </w:rPr>
        <w:t>应用场景：</w:t>
      </w:r>
      <w:r>
        <w:t>运营人员需要了解平台运行情况以辅助决策。</w:t>
      </w:r>
    </w:p>
    <w:p w14:paraId="3A0E33ED">
      <w:r>
        <w:rPr>
          <w:b/>
        </w:rPr>
        <w:t>功能介绍：</w:t>
      </w:r>
    </w:p>
    <w:p w14:paraId="05852031">
      <w:pPr>
        <w:jc w:val="both"/>
      </w:pPr>
      <w:r>
        <w:rPr>
          <w:b w:val="0"/>
        </w:rPr>
        <w:t>• 用户统计：注册用户数、日活等趋势。</w:t>
      </w:r>
    </w:p>
    <w:p w14:paraId="4CD3A4C5">
      <w:pPr>
        <w:jc w:val="both"/>
      </w:pPr>
      <w:r>
        <w:rPr>
          <w:b w:val="0"/>
        </w:rPr>
        <w:t>• 行程统计：行程创建数量与分布。</w:t>
      </w:r>
    </w:p>
    <w:p w14:paraId="1C57654E">
      <w:pPr>
        <w:jc w:val="both"/>
      </w:pPr>
      <w:r>
        <w:rPr>
          <w:b w:val="0"/>
        </w:rPr>
        <w:t>• 热门景点：按收藏、添加次数统计热门景点 Top。</w:t>
      </w:r>
    </w:p>
    <w:p w14:paraId="4C9ED541">
      <w:pPr>
        <w:jc w:val="both"/>
      </w:pPr>
      <w:r>
        <w:rPr>
          <w:b w:val="0"/>
        </w:rPr>
        <w:t>• 攻略统计：攻略发布量、点赞量等。</w:t>
      </w:r>
    </w:p>
    <w:p w14:paraId="7AB6C06E">
      <w:pPr>
        <w:ind w:firstLine="482" w:firstLineChars="200"/>
      </w:pPr>
      <w:r>
        <w:rPr>
          <w:b/>
        </w:rPr>
        <w:t>输入输出要求：</w:t>
      </w:r>
    </w:p>
    <w:p w14:paraId="0A808DC4">
      <w:pPr>
        <w:jc w:val="both"/>
      </w:pPr>
      <w:r>
        <w:t>输入/前置条件：管理员已登录后台。</w:t>
      </w:r>
    </w:p>
    <w:p w14:paraId="529989E6">
      <w:pPr>
        <w:jc w:val="both"/>
      </w:pPr>
      <w:r>
        <w:t>输出/后置：统计图表正常展示。</w:t>
      </w:r>
    </w:p>
    <w:p w14:paraId="5E457788">
      <w:pPr>
        <w:pStyle w:val="5"/>
        <w:spacing w:before="180" w:after="80"/>
      </w:pPr>
      <w:r>
        <w:rPr>
          <w:color w:val="000000"/>
        </w:rPr>
        <w:t>系统管理</w:t>
      </w:r>
    </w:p>
    <w:p w14:paraId="6F26E51D">
      <w:pPr>
        <w:ind w:firstLine="482" w:firstLineChars="200"/>
      </w:pPr>
      <w:r>
        <w:rPr>
          <w:b/>
        </w:rPr>
        <w:t>应用场景：</w:t>
      </w:r>
      <w:r>
        <w:t>管理员需要配置系统基础信息。</w:t>
      </w:r>
    </w:p>
    <w:p w14:paraId="15703801">
      <w:r>
        <w:rPr>
          <w:b/>
        </w:rPr>
        <w:t>功能介绍：</w:t>
      </w:r>
    </w:p>
    <w:p w14:paraId="54A0B718">
      <w:pPr>
        <w:jc w:val="both"/>
      </w:pPr>
      <w:r>
        <w:rPr>
          <w:b w:val="0"/>
        </w:rPr>
        <w:t>• 角色权限管理：配置角色及其功能权限。</w:t>
      </w:r>
    </w:p>
    <w:p w14:paraId="0793D2E3">
      <w:pPr>
        <w:jc w:val="both"/>
      </w:pPr>
      <w:r>
        <w:rPr>
          <w:b w:val="0"/>
        </w:rPr>
        <w:t>• 日志管理：查看用户操作日志。</w:t>
      </w:r>
    </w:p>
    <w:p w14:paraId="5F407001">
      <w:pPr>
        <w:jc w:val="both"/>
      </w:pPr>
      <w:r>
        <w:rPr>
          <w:b w:val="0"/>
        </w:rPr>
        <w:t>• 数据字典：维护景点分类、清单分类等字典项。</w:t>
      </w:r>
    </w:p>
    <w:p w14:paraId="4874AB09">
      <w:pPr>
        <w:ind w:firstLine="482" w:firstLineChars="200"/>
      </w:pPr>
      <w:r>
        <w:rPr>
          <w:b/>
        </w:rPr>
        <w:t>输入输出要求：</w:t>
      </w:r>
    </w:p>
    <w:p w14:paraId="187F08A2">
      <w:pPr>
        <w:jc w:val="both"/>
      </w:pPr>
      <w:r>
        <w:t>输入/前置条件：管理员已登录后台。</w:t>
      </w:r>
    </w:p>
    <w:p w14:paraId="41D476C4">
      <w:pPr>
        <w:jc w:val="both"/>
      </w:pPr>
      <w:r>
        <w:t>输出/后置：配置保存成功；日志查询展示。</w:t>
      </w:r>
    </w:p>
    <w:p w14:paraId="44B28115">
      <w:pPr>
        <w:pStyle w:val="4"/>
        <w:spacing w:before="220" w:after="100"/>
      </w:pPr>
      <w:r>
        <w:rPr>
          <w:color w:val="000000"/>
        </w:rPr>
        <w:t>4.3 对非功能的描述</w:t>
      </w:r>
    </w:p>
    <w:p w14:paraId="02E15C5D">
      <w:pPr>
        <w:pStyle w:val="5"/>
        <w:spacing w:before="180" w:after="80"/>
      </w:pPr>
      <w:r>
        <w:rPr>
          <w:color w:val="000000"/>
        </w:rPr>
        <w:t>4.3.1 系统参数及系统精度</w:t>
      </w:r>
    </w:p>
    <w:p w14:paraId="4980DB3F">
      <w:pPr>
        <w:ind w:firstLine="480" w:firstLineChars="200"/>
        <w:jc w:val="both"/>
      </w:pPr>
      <w:r>
        <w:t>输入输出数据中，金额精确到分（小数点后两位），日期精确到天，时间精确到分钟；统计百分比精确到小数点后两位。</w:t>
      </w:r>
    </w:p>
    <w:p w14:paraId="2A2EF589">
      <w:pPr>
        <w:pStyle w:val="5"/>
        <w:spacing w:before="180" w:after="80"/>
      </w:pPr>
      <w:r>
        <w:rPr>
          <w:color w:val="000000"/>
        </w:rPr>
        <w:t>4.3.2 灵活性</w:t>
      </w:r>
    </w:p>
    <w:p w14:paraId="5B364C44">
      <w:pPr>
        <w:ind w:firstLine="480" w:firstLineChars="200"/>
        <w:jc w:val="both"/>
      </w:pPr>
      <w:r>
        <w:t>系统采用前后端分离架构，接口标准化，可灵活适配微信基础库版本变化；管理端兼容主流浏览器；景点、攻略等业务通过配置化方式支持扩展。</w:t>
      </w:r>
    </w:p>
    <w:p w14:paraId="57C3031E">
      <w:pPr>
        <w:pStyle w:val="5"/>
        <w:spacing w:before="180" w:after="80"/>
      </w:pPr>
      <w:r>
        <w:rPr>
          <w:color w:val="000000"/>
        </w:rPr>
        <w:t>4.3.3 时间管理特性</w:t>
      </w:r>
    </w:p>
    <w:p w14:paraId="54711557">
      <w:pPr>
        <w:ind w:firstLine="480" w:firstLineChars="200"/>
        <w:jc w:val="both"/>
      </w:pPr>
      <w:r>
        <w:t>简单事务（登录、查询、提交等）能在 1 秒内完成从接受请求到处理完成；常规页面响应时间不超过 3 秒，高峰期最大响应时间不超过 5 秒；小程序首屏加载时间不超过 3 秒。</w:t>
      </w:r>
    </w:p>
    <w:p w14:paraId="3C5BCAE2">
      <w:pPr>
        <w:pStyle w:val="5"/>
        <w:spacing w:before="180" w:after="80"/>
      </w:pPr>
      <w:r>
        <w:rPr>
          <w:color w:val="000000"/>
        </w:rPr>
        <w:t>4.3.4 输入输出要求</w:t>
      </w:r>
    </w:p>
    <w:p w14:paraId="33366941">
      <w:pPr>
        <w:ind w:firstLine="480" w:firstLineChars="200"/>
        <w:jc w:val="both"/>
      </w:pPr>
      <w:r>
        <w:t>系统数据主要由用户端录入、管理端维护；支持图片上传（景点图、攻略图、海报），图片格式支持 jpg、png、webp，单张不超过 5MB。</w:t>
      </w:r>
    </w:p>
    <w:p w14:paraId="4E880832">
      <w:pPr>
        <w:pStyle w:val="5"/>
        <w:spacing w:before="180" w:after="80"/>
      </w:pPr>
      <w:r>
        <w:rPr>
          <w:color w:val="000000"/>
        </w:rPr>
        <w:t>4.3.5 数据管理能力要求</w:t>
      </w:r>
    </w:p>
    <w:p w14:paraId="15D453FE">
      <w:pPr>
        <w:ind w:firstLine="480" w:firstLineChars="200"/>
        <w:jc w:val="both"/>
      </w:pPr>
      <w:r>
        <w:t>系统支持用户规模不少于 10 万，行程数据量达百万级，大数据量查询响应在 3 秒内完成；支持数据定期备份。</w:t>
      </w:r>
    </w:p>
    <w:p w14:paraId="2EF00631">
      <w:pPr>
        <w:pStyle w:val="4"/>
        <w:spacing w:before="220" w:after="100"/>
      </w:pPr>
      <w:r>
        <w:rPr>
          <w:color w:val="000000"/>
        </w:rPr>
        <w:t>4.4 故障处理要求</w:t>
      </w:r>
    </w:p>
    <w:p w14:paraId="5D1DA129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4-3 故障处理要求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3AB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2" w:type="dxa"/>
            <w:shd w:val="clear" w:color="auto" w:fill="D9D9D9"/>
            <w:vAlign w:val="center"/>
          </w:tcPr>
          <w:p w14:paraId="188B678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故障级别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4F6CB2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响应时间</w:t>
            </w:r>
          </w:p>
        </w:tc>
      </w:tr>
      <w:tr w14:paraId="53CAC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19DBEED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Ⅰ级：系统崩溃导致服务不可用、数据丢失</w:t>
            </w:r>
          </w:p>
        </w:tc>
        <w:tc>
          <w:tcPr>
            <w:tcW w:w="3969" w:type="dxa"/>
            <w:vAlign w:val="center"/>
          </w:tcPr>
          <w:p w14:paraId="0C63180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30 分钟内响应，2 小时内提交处理方案</w:t>
            </w:r>
          </w:p>
        </w:tc>
      </w:tr>
      <w:tr w14:paraId="1566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0D9F904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Ⅱ级：部分功能失效、性能下降但可运行</w:t>
            </w:r>
          </w:p>
        </w:tc>
        <w:tc>
          <w:tcPr>
            <w:tcW w:w="3969" w:type="dxa"/>
            <w:vAlign w:val="center"/>
          </w:tcPr>
          <w:p w14:paraId="33EA24F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30 分钟内响应，2 小时内提交处理方案</w:t>
            </w:r>
          </w:p>
        </w:tc>
      </w:tr>
      <w:tr w14:paraId="309EA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20CBFAC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Ⅲ级：系统报错或警告但不影响业务</w:t>
            </w:r>
          </w:p>
        </w:tc>
        <w:tc>
          <w:tcPr>
            <w:tcW w:w="3969" w:type="dxa"/>
            <w:vAlign w:val="center"/>
          </w:tcPr>
          <w:p w14:paraId="6BD4301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30 分钟内响应，2 小时内提交处理方案</w:t>
            </w:r>
          </w:p>
        </w:tc>
      </w:tr>
      <w:tr w14:paraId="17B51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vAlign w:val="center"/>
          </w:tcPr>
          <w:p w14:paraId="497D5D6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Ⅳ级：咨询类问题</w:t>
            </w:r>
          </w:p>
        </w:tc>
        <w:tc>
          <w:tcPr>
            <w:tcW w:w="3969" w:type="dxa"/>
            <w:vAlign w:val="center"/>
          </w:tcPr>
          <w:p w14:paraId="5710161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30 分钟内响应，2 小时内提交处理方案</w:t>
            </w:r>
          </w:p>
        </w:tc>
      </w:tr>
    </w:tbl>
    <w:p w14:paraId="59A84819">
      <w:pPr>
        <w:ind w:firstLine="480" w:firstLineChars="200"/>
        <w:jc w:val="both"/>
      </w:pPr>
      <w:r>
        <w:t>故障解决后 24 小时内提交故障处理报告，说明故障种类、原因、处理方法及损失情况。</w:t>
      </w:r>
    </w:p>
    <w:p w14:paraId="2D7496EB">
      <w:pPr>
        <w:pStyle w:val="4"/>
        <w:spacing w:before="220" w:after="100"/>
      </w:pPr>
      <w:r>
        <w:rPr>
          <w:color w:val="000000"/>
        </w:rPr>
        <w:t>4.5 其他非功能需求</w:t>
      </w:r>
    </w:p>
    <w:p w14:paraId="246DB515">
      <w:pPr>
        <w:jc w:val="both"/>
      </w:pPr>
      <w:r>
        <w:t>1、平台安全：选择安全可靠的操作系统与应用中间件，及时安装安全补丁，严格操作系统访问权限。</w:t>
      </w:r>
    </w:p>
    <w:p w14:paraId="420FD321">
      <w:pPr>
        <w:jc w:val="both"/>
      </w:pPr>
      <w:r>
        <w:t>2、应用安全：采用用户身份认证与接口鉴权（token），对敏感操作进行审计留痕，保障资源访问的可控与防抵赖。</w:t>
      </w:r>
    </w:p>
    <w:p w14:paraId="3B99C15A">
      <w:pPr>
        <w:jc w:val="both"/>
      </w:pPr>
      <w:r>
        <w:t>3、数据安全：数据定期备份，敏感信息（如用户联系方式）加密存储，数据库权限分级管理。</w:t>
      </w:r>
    </w:p>
    <w:p w14:paraId="005B1193">
      <w:pPr>
        <w:jc w:val="both"/>
      </w:pPr>
      <w:r>
        <w:t>4、服务安全：提供标准的接口规范与日志监控，保障应用运行安全，异常时及时告警。</w:t>
      </w:r>
    </w:p>
    <w:p w14:paraId="6B224371">
      <w:pPr>
        <w:pStyle w:val="3"/>
        <w:spacing w:before="280" w:after="120"/>
      </w:pPr>
      <w:r>
        <w:rPr>
          <w:color w:val="000000"/>
        </w:rPr>
        <w:t>第五章 系统运行环境</w:t>
      </w:r>
    </w:p>
    <w:p w14:paraId="0BBD5BCA">
      <w:pPr>
        <w:pStyle w:val="4"/>
        <w:spacing w:before="220" w:after="100"/>
      </w:pPr>
      <w:r>
        <w:rPr>
          <w:color w:val="000000"/>
        </w:rPr>
        <w:t>5.1 系统硬件和网络环境</w:t>
      </w:r>
    </w:p>
    <w:p w14:paraId="6B1806B5">
      <w:pPr>
        <w:ind w:firstLine="480" w:firstLineChars="200"/>
        <w:jc w:val="both"/>
      </w:pPr>
      <w:r>
        <w:t>系统采用云服务器部署，需要应用服务器、数据库服务器与对象存储资源；用户通过微信客户端（移动网络或 WiFi）访问，管理员通过浏览器访问管理后台。</w:t>
      </w:r>
    </w:p>
    <w:p w14:paraId="4A3DEB5A">
      <w:pPr>
        <w:pStyle w:val="4"/>
        <w:spacing w:before="220" w:after="100"/>
      </w:pPr>
      <w:r>
        <w:rPr>
          <w:color w:val="000000"/>
        </w:rPr>
        <w:t>5.2 系统架构</w:t>
      </w:r>
    </w:p>
    <w:p w14:paraId="63812729">
      <w:pPr>
        <w:ind w:firstLine="480" w:firstLineChars="200"/>
        <w:jc w:val="both"/>
      </w:pPr>
      <w:r>
        <w:t>系统采用前后端分离的 B/S 架构，总体分为用户层、接入层、业务层、数据层与第三方服务五层，如图 5-1 所示。</w:t>
      </w:r>
    </w:p>
    <w:p w14:paraId="6765AC0B">
      <w:pPr>
        <w:jc w:val="both"/>
      </w:pPr>
      <w:r>
        <w:t>• 用户层：微信小程序（用户端）、Web 浏览器（管理端）；</w:t>
      </w:r>
    </w:p>
    <w:p w14:paraId="37D93578">
      <w:pPr>
        <w:jc w:val="both"/>
      </w:pPr>
      <w:r>
        <w:t>• 接入层：Nginx 网关、微信登录鉴权、API 网关；</w:t>
      </w:r>
    </w:p>
    <w:p w14:paraId="2F1B182F">
      <w:pPr>
        <w:jc w:val="both"/>
      </w:pPr>
      <w:r>
        <w:t>• 业务层：用户服务、景点服务、行程服务、预算服务、攻略服务、天气服务、统计服务、系统管理服务等微服务；</w:t>
      </w:r>
    </w:p>
    <w:p w14:paraId="192426E7">
      <w:pPr>
        <w:jc w:val="both"/>
      </w:pPr>
      <w:r>
        <w:t>• 数据层：MySQL 数据库、Redis 缓存、对象存储；</w:t>
      </w:r>
    </w:p>
    <w:p w14:paraId="52B1506D">
      <w:pPr>
        <w:jc w:val="both"/>
      </w:pPr>
      <w:r>
        <w:t>• 第三方服务：微信开放平台、腾讯位置服务/高德地图、天气服务。</w:t>
      </w:r>
    </w:p>
    <w:p w14:paraId="1026CDEA">
      <w:pPr>
        <w:jc w:val="center"/>
      </w:pPr>
      <w:r>
        <w:drawing>
          <wp:inline distT="0" distB="0" distL="114300" distR="114300">
            <wp:extent cx="5579745" cy="4154170"/>
            <wp:effectExtent l="0" t="0" r="8255" b="1143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DF0E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图 5-1 系统架构图</w:t>
      </w:r>
    </w:p>
    <w:p w14:paraId="26701E69">
      <w:pPr>
        <w:pStyle w:val="4"/>
        <w:spacing w:before="220" w:after="100"/>
      </w:pPr>
      <w:r>
        <w:rPr>
          <w:color w:val="000000"/>
        </w:rPr>
        <w:t>5.3 系统运行平台</w:t>
      </w:r>
    </w:p>
    <w:p w14:paraId="59BA74C8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5-1 系统运行平台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862F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168717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运行项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0A4A50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技术选型</w:t>
            </w:r>
          </w:p>
        </w:tc>
      </w:tr>
      <w:tr w14:paraId="1D87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E25259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小程序前端</w:t>
            </w:r>
          </w:p>
        </w:tc>
        <w:tc>
          <w:tcPr>
            <w:tcW w:w="6803" w:type="dxa"/>
            <w:vAlign w:val="center"/>
          </w:tcPr>
          <w:p w14:paraId="43DB1B3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微信小程序原生框架（WXML/WXSS/JS），组件库 Vant Weapp</w:t>
            </w:r>
          </w:p>
        </w:tc>
      </w:tr>
      <w:tr w14:paraId="6E62E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65322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管理端前端</w:t>
            </w:r>
          </w:p>
        </w:tc>
        <w:tc>
          <w:tcPr>
            <w:tcW w:w="6803" w:type="dxa"/>
            <w:vAlign w:val="center"/>
          </w:tcPr>
          <w:p w14:paraId="756640E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Vue 3 + Element Plus</w:t>
            </w:r>
          </w:p>
        </w:tc>
      </w:tr>
      <w:tr w14:paraId="44A5C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A36C2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后端</w:t>
            </w:r>
          </w:p>
        </w:tc>
        <w:tc>
          <w:tcPr>
            <w:tcW w:w="6803" w:type="dxa"/>
            <w:vAlign w:val="center"/>
          </w:tcPr>
          <w:p w14:paraId="7B9552E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Spring Boot 3 + MyBatis-Plus</w:t>
            </w:r>
          </w:p>
        </w:tc>
      </w:tr>
      <w:tr w14:paraId="3F0F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CE5D13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缓存</w:t>
            </w:r>
          </w:p>
        </w:tc>
        <w:tc>
          <w:tcPr>
            <w:tcW w:w="6803" w:type="dxa"/>
            <w:vAlign w:val="center"/>
          </w:tcPr>
          <w:p w14:paraId="256483F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Redis</w:t>
            </w:r>
          </w:p>
        </w:tc>
      </w:tr>
      <w:tr w14:paraId="27194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63127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数据库</w:t>
            </w:r>
          </w:p>
        </w:tc>
        <w:tc>
          <w:tcPr>
            <w:tcW w:w="6803" w:type="dxa"/>
            <w:vAlign w:val="center"/>
          </w:tcPr>
          <w:p w14:paraId="5162215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MySQL 8.0</w:t>
            </w:r>
          </w:p>
        </w:tc>
      </w:tr>
      <w:tr w14:paraId="0B410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F36E4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对象存储</w:t>
            </w:r>
          </w:p>
        </w:tc>
        <w:tc>
          <w:tcPr>
            <w:tcW w:w="6803" w:type="dxa"/>
            <w:vAlign w:val="center"/>
          </w:tcPr>
          <w:p w14:paraId="47880D7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腾讯云 COS</w:t>
            </w:r>
          </w:p>
        </w:tc>
      </w:tr>
      <w:tr w14:paraId="361D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3923E4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第三方</w:t>
            </w:r>
          </w:p>
        </w:tc>
        <w:tc>
          <w:tcPr>
            <w:tcW w:w="6803" w:type="dxa"/>
            <w:vAlign w:val="center"/>
          </w:tcPr>
          <w:p w14:paraId="79D5818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微信开放平台、腾讯位置服务/高德地图、和风天气</w:t>
            </w:r>
          </w:p>
        </w:tc>
      </w:tr>
    </w:tbl>
    <w:p w14:paraId="2E9B5D38">
      <w:pPr>
        <w:pStyle w:val="4"/>
        <w:spacing w:before="220" w:after="100"/>
      </w:pPr>
      <w:r>
        <w:rPr>
          <w:color w:val="000000"/>
        </w:rPr>
        <w:t>5.4 系统界面描述</w:t>
      </w:r>
    </w:p>
    <w:p w14:paraId="0B9C7781">
      <w:pPr>
        <w:ind w:firstLine="480" w:firstLineChars="200"/>
        <w:jc w:val="both"/>
      </w:pPr>
      <w:r>
        <w:t>用户端界面分为顶部标题栏、底部导航栏（首页/发现/行程/我的）、内容主区三部分；管理端界面分为顶部导航区、左侧菜单区、内容区三部分。</w:t>
      </w:r>
    </w:p>
    <w:p w14:paraId="7D8C9C95">
      <w:pPr>
        <w:pStyle w:val="4"/>
        <w:spacing w:before="220" w:after="100"/>
      </w:pPr>
      <w:r>
        <w:rPr>
          <w:color w:val="000000"/>
        </w:rPr>
        <w:t>5.5 接口</w:t>
      </w:r>
    </w:p>
    <w:p w14:paraId="7C940E0E">
      <w:pPr>
        <w:pStyle w:val="5"/>
        <w:spacing w:before="180" w:after="80"/>
      </w:pPr>
      <w:r>
        <w:rPr>
          <w:color w:val="000000"/>
        </w:rPr>
        <w:t>5.5.1 通讯协议</w:t>
      </w:r>
    </w:p>
    <w:p w14:paraId="56A93385">
      <w:pPr>
        <w:ind w:firstLine="480" w:firstLineChars="200"/>
        <w:jc w:val="both"/>
      </w:pPr>
      <w:r>
        <w:t>系统中所有接口均采用 REST 风格编写，使用 HTTP/HTTPS 通讯协议，信息交换方式采用标准 JSON 数据格式进行数据交换。</w:t>
      </w:r>
    </w:p>
    <w:p w14:paraId="414A7A6B">
      <w:pPr>
        <w:pStyle w:val="5"/>
        <w:spacing w:before="180" w:after="80"/>
      </w:pPr>
      <w:r>
        <w:rPr>
          <w:color w:val="000000"/>
        </w:rPr>
        <w:t>5.5.2 接口请求方式</w:t>
      </w:r>
    </w:p>
    <w:p w14:paraId="77F57753">
      <w:pPr>
        <w:ind w:firstLine="480" w:firstLineChars="200"/>
        <w:jc w:val="both"/>
      </w:pPr>
      <w:r>
        <w:t>所有非涉及隐私数据获取接口均采用 GET 方式请求，涉及隐私数据获取接口及数据提交接口采用 POST 方式请求。</w:t>
      </w:r>
    </w:p>
    <w:p w14:paraId="07DF872D">
      <w:pPr>
        <w:pStyle w:val="5"/>
        <w:spacing w:before="180" w:after="80"/>
      </w:pPr>
      <w:r>
        <w:rPr>
          <w:color w:val="000000"/>
        </w:rPr>
        <w:t>5.5.3 接口入参规范</w:t>
      </w:r>
    </w:p>
    <w:p w14:paraId="488F4F42">
      <w:pPr>
        <w:ind w:firstLine="480" w:firstLineChars="200"/>
        <w:jc w:val="both"/>
      </w:pPr>
      <w:r>
        <w:t>系统中所有业务接口必须将用户 token 信息放入请求头中请求，不得将用户敏感信息直接拼接在 URL 中。</w:t>
      </w:r>
    </w:p>
    <w:p w14:paraId="659EEA1C">
      <w:pPr>
        <w:pStyle w:val="5"/>
        <w:spacing w:before="180" w:after="80"/>
      </w:pPr>
      <w:r>
        <w:rPr>
          <w:color w:val="000000"/>
        </w:rPr>
        <w:t>5.5.4 接口出参规范</w:t>
      </w:r>
    </w:p>
    <w:p w14:paraId="043D4790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5-2 接口出参规范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6AC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8CA755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参数名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333A12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类型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2DA249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是否必须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2F3BAD9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作用描述</w:t>
            </w:r>
          </w:p>
        </w:tc>
      </w:tr>
      <w:tr w14:paraId="6D7D8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29F142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status</w:t>
            </w:r>
          </w:p>
        </w:tc>
        <w:tc>
          <w:tcPr>
            <w:tcW w:w="1984" w:type="dxa"/>
            <w:vAlign w:val="center"/>
          </w:tcPr>
          <w:p w14:paraId="0C5FBCD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int</w:t>
            </w:r>
          </w:p>
        </w:tc>
        <w:tc>
          <w:tcPr>
            <w:tcW w:w="1417" w:type="dxa"/>
            <w:vAlign w:val="center"/>
          </w:tcPr>
          <w:p w14:paraId="5E10340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是</w:t>
            </w:r>
          </w:p>
        </w:tc>
        <w:tc>
          <w:tcPr>
            <w:tcW w:w="3969" w:type="dxa"/>
            <w:vAlign w:val="center"/>
          </w:tcPr>
          <w:p w14:paraId="1B1DB52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状态码，成功时返回 0，失败时返回具体错误码</w:t>
            </w:r>
          </w:p>
        </w:tc>
      </w:tr>
      <w:tr w14:paraId="32A7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AA0ADD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message</w:t>
            </w:r>
          </w:p>
        </w:tc>
        <w:tc>
          <w:tcPr>
            <w:tcW w:w="1984" w:type="dxa"/>
            <w:vAlign w:val="center"/>
          </w:tcPr>
          <w:p w14:paraId="76C9715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string</w:t>
            </w:r>
          </w:p>
        </w:tc>
        <w:tc>
          <w:tcPr>
            <w:tcW w:w="1417" w:type="dxa"/>
            <w:vAlign w:val="center"/>
          </w:tcPr>
          <w:p w14:paraId="2E1213D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是</w:t>
            </w:r>
          </w:p>
        </w:tc>
        <w:tc>
          <w:tcPr>
            <w:tcW w:w="3969" w:type="dxa"/>
            <w:vAlign w:val="center"/>
          </w:tcPr>
          <w:p w14:paraId="3DAD001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成功时返回空字符串，失败时返回具体错误信息</w:t>
            </w:r>
          </w:p>
        </w:tc>
      </w:tr>
      <w:tr w14:paraId="139A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E6BBE9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success</w:t>
            </w:r>
          </w:p>
        </w:tc>
        <w:tc>
          <w:tcPr>
            <w:tcW w:w="1984" w:type="dxa"/>
            <w:vAlign w:val="center"/>
          </w:tcPr>
          <w:p w14:paraId="6A426BE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boolean</w:t>
            </w:r>
          </w:p>
        </w:tc>
        <w:tc>
          <w:tcPr>
            <w:tcW w:w="1417" w:type="dxa"/>
            <w:vAlign w:val="center"/>
          </w:tcPr>
          <w:p w14:paraId="3988E5D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否</w:t>
            </w:r>
          </w:p>
        </w:tc>
        <w:tc>
          <w:tcPr>
            <w:tcW w:w="3969" w:type="dxa"/>
            <w:vAlign w:val="center"/>
          </w:tcPr>
          <w:p w14:paraId="30FC43C3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是否请求成功</w:t>
            </w:r>
          </w:p>
        </w:tc>
      </w:tr>
      <w:tr w14:paraId="6460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E94117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data</w:t>
            </w:r>
          </w:p>
        </w:tc>
        <w:tc>
          <w:tcPr>
            <w:tcW w:w="1984" w:type="dxa"/>
            <w:vAlign w:val="center"/>
          </w:tcPr>
          <w:p w14:paraId="2BB47AA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object/array</w:t>
            </w:r>
          </w:p>
        </w:tc>
        <w:tc>
          <w:tcPr>
            <w:tcW w:w="1417" w:type="dxa"/>
            <w:vAlign w:val="center"/>
          </w:tcPr>
          <w:p w14:paraId="37B61BE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是</w:t>
            </w:r>
          </w:p>
        </w:tc>
        <w:tc>
          <w:tcPr>
            <w:tcW w:w="3969" w:type="dxa"/>
            <w:vAlign w:val="center"/>
          </w:tcPr>
          <w:p w14:paraId="2E10650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成功时返回 JSON 对象或数组</w:t>
            </w:r>
          </w:p>
        </w:tc>
      </w:tr>
    </w:tbl>
    <w:p w14:paraId="4BBFB3F6">
      <w:pPr>
        <w:pStyle w:val="3"/>
        <w:spacing w:before="280" w:after="120"/>
      </w:pPr>
      <w:r>
        <w:rPr>
          <w:color w:val="000000"/>
        </w:rPr>
        <w:t>第六章 工作量清单</w:t>
      </w:r>
    </w:p>
    <w:p w14:paraId="58B7C2C3">
      <w:pPr>
        <w:pStyle w:val="4"/>
        <w:spacing w:before="220" w:after="100"/>
      </w:pPr>
      <w:r>
        <w:rPr>
          <w:color w:val="000000"/>
        </w:rPr>
        <w:t>6.1 软件开发工作量清单</w:t>
      </w:r>
    </w:p>
    <w:p w14:paraId="69B43834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6-1 软件开发工作量清单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9FF8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D9D9D9"/>
            <w:vAlign w:val="center"/>
          </w:tcPr>
          <w:p w14:paraId="49F2D4D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044281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功能模块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13B3DD6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子功能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DFC15D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子功能/子场景描述</w:t>
            </w:r>
          </w:p>
        </w:tc>
      </w:tr>
      <w:tr w14:paraId="5370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8C300B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814" w:type="dxa"/>
            <w:vAlign w:val="center"/>
          </w:tcPr>
          <w:p w14:paraId="76035DC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用户中心</w:t>
            </w:r>
          </w:p>
        </w:tc>
        <w:tc>
          <w:tcPr>
            <w:tcW w:w="2608" w:type="dxa"/>
            <w:vAlign w:val="center"/>
          </w:tcPr>
          <w:p w14:paraId="3F79BD9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微信授权登录/注册</w:t>
            </w:r>
          </w:p>
        </w:tc>
        <w:tc>
          <w:tcPr>
            <w:tcW w:w="3855" w:type="dxa"/>
            <w:vAlign w:val="center"/>
          </w:tcPr>
          <w:p w14:paraId="5142C35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用户通过微信授权完成注册与登录</w:t>
            </w:r>
          </w:p>
        </w:tc>
      </w:tr>
      <w:tr w14:paraId="65309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C00EFF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814" w:type="dxa"/>
            <w:vAlign w:val="center"/>
          </w:tcPr>
          <w:p w14:paraId="4B0BDA5F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1842D33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个人资料管理</w:t>
            </w:r>
          </w:p>
        </w:tc>
        <w:tc>
          <w:tcPr>
            <w:tcW w:w="3855" w:type="dxa"/>
            <w:vAlign w:val="center"/>
          </w:tcPr>
          <w:p w14:paraId="0834EC7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查看与修改个人资料与旅行偏好</w:t>
            </w:r>
          </w:p>
        </w:tc>
      </w:tr>
      <w:tr w14:paraId="147D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08522C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814" w:type="dxa"/>
            <w:vAlign w:val="center"/>
          </w:tcPr>
          <w:p w14:paraId="78EFF657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5E2C6CF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偏好设置</w:t>
            </w:r>
          </w:p>
        </w:tc>
        <w:tc>
          <w:tcPr>
            <w:tcW w:w="3855" w:type="dxa"/>
            <w:vAlign w:val="center"/>
          </w:tcPr>
          <w:p w14:paraId="78A3CA7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设置默认天数、预算、消息提醒</w:t>
            </w:r>
          </w:p>
        </w:tc>
      </w:tr>
      <w:tr w14:paraId="73D0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AE2716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814" w:type="dxa"/>
            <w:vAlign w:val="center"/>
          </w:tcPr>
          <w:p w14:paraId="47E230D3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024C0B1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我的收藏</w:t>
            </w:r>
          </w:p>
        </w:tc>
        <w:tc>
          <w:tcPr>
            <w:tcW w:w="3855" w:type="dxa"/>
            <w:vAlign w:val="center"/>
          </w:tcPr>
          <w:p w14:paraId="2F92DD5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查看与取消收藏的景点、攻略</w:t>
            </w:r>
          </w:p>
        </w:tc>
      </w:tr>
      <w:tr w14:paraId="23E1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F8E3C0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1814" w:type="dxa"/>
            <w:vAlign w:val="center"/>
          </w:tcPr>
          <w:p w14:paraId="33FD9CD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2608" w:type="dxa"/>
            <w:vAlign w:val="center"/>
          </w:tcPr>
          <w:p w14:paraId="5586B18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景点浏览/搜索/分类</w:t>
            </w:r>
          </w:p>
        </w:tc>
        <w:tc>
          <w:tcPr>
            <w:tcW w:w="3855" w:type="dxa"/>
            <w:vAlign w:val="center"/>
          </w:tcPr>
          <w:p w14:paraId="7537DCA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按维度浏览、搜索与分类查看景点</w:t>
            </w:r>
          </w:p>
        </w:tc>
      </w:tr>
      <w:tr w14:paraId="215EC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C99ED1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1814" w:type="dxa"/>
            <w:vAlign w:val="center"/>
          </w:tcPr>
          <w:p w14:paraId="1B37AE32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0AD256C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景点详情/收藏</w:t>
            </w:r>
          </w:p>
        </w:tc>
        <w:tc>
          <w:tcPr>
            <w:tcW w:w="3855" w:type="dxa"/>
            <w:vAlign w:val="center"/>
          </w:tcPr>
          <w:p w14:paraId="5EDAD8B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查看景点详情并收藏</w:t>
            </w:r>
          </w:p>
        </w:tc>
      </w:tr>
      <w:tr w14:paraId="02A42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5765A3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7</w:t>
            </w:r>
          </w:p>
        </w:tc>
        <w:tc>
          <w:tcPr>
            <w:tcW w:w="1814" w:type="dxa"/>
            <w:vAlign w:val="center"/>
          </w:tcPr>
          <w:p w14:paraId="32F1648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2608" w:type="dxa"/>
            <w:vAlign w:val="center"/>
          </w:tcPr>
          <w:p w14:paraId="01394A3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新建行程</w:t>
            </w:r>
          </w:p>
        </w:tc>
        <w:tc>
          <w:tcPr>
            <w:tcW w:w="3855" w:type="dxa"/>
            <w:vAlign w:val="center"/>
          </w:tcPr>
          <w:p w14:paraId="50E1BD8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填写基本信息创建行程</w:t>
            </w:r>
          </w:p>
        </w:tc>
      </w:tr>
      <w:tr w14:paraId="31241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9325C1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8</w:t>
            </w:r>
          </w:p>
        </w:tc>
        <w:tc>
          <w:tcPr>
            <w:tcW w:w="1814" w:type="dxa"/>
            <w:vAlign w:val="center"/>
          </w:tcPr>
          <w:p w14:paraId="30586B62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63BBDF3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日程编排</w:t>
            </w:r>
          </w:p>
        </w:tc>
        <w:tc>
          <w:tcPr>
            <w:tcW w:w="3855" w:type="dxa"/>
            <w:vAlign w:val="center"/>
          </w:tcPr>
          <w:p w14:paraId="209EFA4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按天添加景点与交通住宿餐饮安排</w:t>
            </w:r>
          </w:p>
        </w:tc>
      </w:tr>
      <w:tr w14:paraId="6CC7A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CF5C09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9</w:t>
            </w:r>
          </w:p>
        </w:tc>
        <w:tc>
          <w:tcPr>
            <w:tcW w:w="1814" w:type="dxa"/>
            <w:vAlign w:val="center"/>
          </w:tcPr>
          <w:p w14:paraId="36C2F62F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257BC9B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智能排序/日历视图</w:t>
            </w:r>
          </w:p>
        </w:tc>
        <w:tc>
          <w:tcPr>
            <w:tcW w:w="3855" w:type="dxa"/>
            <w:vAlign w:val="center"/>
          </w:tcPr>
          <w:p w14:paraId="422E3D3D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就近排序与日历总览</w:t>
            </w:r>
          </w:p>
        </w:tc>
      </w:tr>
      <w:tr w14:paraId="4D8F0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EB7FC2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10</w:t>
            </w:r>
          </w:p>
        </w:tc>
        <w:tc>
          <w:tcPr>
            <w:tcW w:w="1814" w:type="dxa"/>
            <w:vAlign w:val="center"/>
          </w:tcPr>
          <w:p w14:paraId="40645BA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地图与路线</w:t>
            </w:r>
          </w:p>
        </w:tc>
        <w:tc>
          <w:tcPr>
            <w:tcW w:w="2608" w:type="dxa"/>
            <w:vAlign w:val="center"/>
          </w:tcPr>
          <w:p w14:paraId="45133F4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地图总览/路线规划/导航</w:t>
            </w:r>
          </w:p>
        </w:tc>
        <w:tc>
          <w:tcPr>
            <w:tcW w:w="3855" w:type="dxa"/>
            <w:vAlign w:val="center"/>
          </w:tcPr>
          <w:p w14:paraId="08F9950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地图标注、路线规划与导航跳转</w:t>
            </w:r>
          </w:p>
        </w:tc>
      </w:tr>
      <w:tr w14:paraId="1028B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23D9AC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11</w:t>
            </w:r>
          </w:p>
        </w:tc>
        <w:tc>
          <w:tcPr>
            <w:tcW w:w="1814" w:type="dxa"/>
            <w:vAlign w:val="center"/>
          </w:tcPr>
          <w:p w14:paraId="021BDDD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2608" w:type="dxa"/>
            <w:vAlign w:val="center"/>
          </w:tcPr>
          <w:p w14:paraId="01CAEF83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总预算/分类预算</w:t>
            </w:r>
          </w:p>
        </w:tc>
        <w:tc>
          <w:tcPr>
            <w:tcW w:w="3855" w:type="dxa"/>
            <w:vAlign w:val="center"/>
          </w:tcPr>
          <w:p w14:paraId="3D12199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设置总预算与分类预算</w:t>
            </w:r>
          </w:p>
        </w:tc>
      </w:tr>
      <w:tr w14:paraId="06DE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5AF697F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12</w:t>
            </w:r>
          </w:p>
        </w:tc>
        <w:tc>
          <w:tcPr>
            <w:tcW w:w="1814" w:type="dxa"/>
            <w:vAlign w:val="center"/>
          </w:tcPr>
          <w:p w14:paraId="5820513F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035088CA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消费记录/统计</w:t>
            </w:r>
          </w:p>
        </w:tc>
        <w:tc>
          <w:tcPr>
            <w:tcW w:w="3855" w:type="dxa"/>
            <w:vAlign w:val="center"/>
          </w:tcPr>
          <w:p w14:paraId="0BC9F2F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记录消费并统计预算使用</w:t>
            </w:r>
          </w:p>
        </w:tc>
      </w:tr>
      <w:tr w14:paraId="6D19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E894F9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13</w:t>
            </w:r>
          </w:p>
        </w:tc>
        <w:tc>
          <w:tcPr>
            <w:tcW w:w="1814" w:type="dxa"/>
            <w:vAlign w:val="center"/>
          </w:tcPr>
          <w:p w14:paraId="1F309F5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天气查询</w:t>
            </w:r>
          </w:p>
        </w:tc>
        <w:tc>
          <w:tcPr>
            <w:tcW w:w="2608" w:type="dxa"/>
            <w:vAlign w:val="center"/>
          </w:tcPr>
          <w:p w14:paraId="1A427787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目的地天气/多日预报</w:t>
            </w:r>
          </w:p>
        </w:tc>
        <w:tc>
          <w:tcPr>
            <w:tcW w:w="3855" w:type="dxa"/>
            <w:vAlign w:val="center"/>
          </w:tcPr>
          <w:p w14:paraId="069F4D5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展示当前天气与多日预报</w:t>
            </w:r>
          </w:p>
        </w:tc>
      </w:tr>
      <w:tr w14:paraId="5AD8E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DCF8B9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14</w:t>
            </w:r>
          </w:p>
        </w:tc>
        <w:tc>
          <w:tcPr>
            <w:tcW w:w="1814" w:type="dxa"/>
            <w:vAlign w:val="center"/>
          </w:tcPr>
          <w:p w14:paraId="2DE783D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出行清单</w:t>
            </w:r>
          </w:p>
        </w:tc>
        <w:tc>
          <w:tcPr>
            <w:tcW w:w="2608" w:type="dxa"/>
            <w:vAlign w:val="center"/>
          </w:tcPr>
          <w:p w14:paraId="3008E798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清单分类/勾选管理</w:t>
            </w:r>
          </w:p>
        </w:tc>
        <w:tc>
          <w:tcPr>
            <w:tcW w:w="3855" w:type="dxa"/>
            <w:vAlign w:val="center"/>
          </w:tcPr>
          <w:p w14:paraId="4CC252E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分类管理打包清单并勾选</w:t>
            </w:r>
          </w:p>
        </w:tc>
      </w:tr>
      <w:tr w14:paraId="4C52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09CA19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15</w:t>
            </w:r>
          </w:p>
        </w:tc>
        <w:tc>
          <w:tcPr>
            <w:tcW w:w="1814" w:type="dxa"/>
            <w:vAlign w:val="center"/>
          </w:tcPr>
          <w:p w14:paraId="63DB522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攻略社区</w:t>
            </w:r>
          </w:p>
        </w:tc>
        <w:tc>
          <w:tcPr>
            <w:tcW w:w="2608" w:type="dxa"/>
            <w:vAlign w:val="center"/>
          </w:tcPr>
          <w:p w14:paraId="518C44B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攻略浏览/搜索/发布</w:t>
            </w:r>
          </w:p>
        </w:tc>
        <w:tc>
          <w:tcPr>
            <w:tcW w:w="3855" w:type="dxa"/>
            <w:vAlign w:val="center"/>
          </w:tcPr>
          <w:p w14:paraId="68FE5601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浏览搜索攻略并发布</w:t>
            </w:r>
          </w:p>
        </w:tc>
      </w:tr>
      <w:tr w14:paraId="07C5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48D110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16</w:t>
            </w:r>
          </w:p>
        </w:tc>
        <w:tc>
          <w:tcPr>
            <w:tcW w:w="1814" w:type="dxa"/>
            <w:vAlign w:val="center"/>
          </w:tcPr>
          <w:p w14:paraId="0221A7B3">
            <w:pPr>
              <w:spacing w:line="240" w:lineRule="auto"/>
              <w:ind w:left="0" w:right="0" w:firstLine="0"/>
              <w:jc w:val="center"/>
            </w:pPr>
          </w:p>
        </w:tc>
        <w:tc>
          <w:tcPr>
            <w:tcW w:w="2608" w:type="dxa"/>
            <w:vAlign w:val="center"/>
          </w:tcPr>
          <w:p w14:paraId="389D98D9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点赞/评论/收藏</w:t>
            </w:r>
          </w:p>
        </w:tc>
        <w:tc>
          <w:tcPr>
            <w:tcW w:w="3855" w:type="dxa"/>
            <w:vAlign w:val="center"/>
          </w:tcPr>
          <w:p w14:paraId="57F535D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对攻略互动</w:t>
            </w:r>
          </w:p>
        </w:tc>
      </w:tr>
      <w:tr w14:paraId="3D79A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4B2CE5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17</w:t>
            </w:r>
          </w:p>
        </w:tc>
        <w:tc>
          <w:tcPr>
            <w:tcW w:w="1814" w:type="dxa"/>
            <w:vAlign w:val="center"/>
          </w:tcPr>
          <w:p w14:paraId="5EC373E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行程分享</w:t>
            </w:r>
          </w:p>
        </w:tc>
        <w:tc>
          <w:tcPr>
            <w:tcW w:w="2608" w:type="dxa"/>
            <w:vAlign w:val="center"/>
          </w:tcPr>
          <w:p w14:paraId="6B341E9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生成海报/微信分享/协作</w:t>
            </w:r>
          </w:p>
        </w:tc>
        <w:tc>
          <w:tcPr>
            <w:tcW w:w="3855" w:type="dxa"/>
            <w:vAlign w:val="center"/>
          </w:tcPr>
          <w:p w14:paraId="21810C9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生成海报、分享行程与协作编辑</w:t>
            </w:r>
          </w:p>
        </w:tc>
      </w:tr>
      <w:tr w14:paraId="63107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D3D105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18</w:t>
            </w:r>
          </w:p>
        </w:tc>
        <w:tc>
          <w:tcPr>
            <w:tcW w:w="1814" w:type="dxa"/>
            <w:vAlign w:val="center"/>
          </w:tcPr>
          <w:p w14:paraId="68895EA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用户管理</w:t>
            </w:r>
          </w:p>
        </w:tc>
        <w:tc>
          <w:tcPr>
            <w:tcW w:w="2608" w:type="dxa"/>
            <w:vAlign w:val="center"/>
          </w:tcPr>
          <w:p w14:paraId="6E42BEF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用户列表/禁用/角色</w:t>
            </w:r>
          </w:p>
        </w:tc>
        <w:tc>
          <w:tcPr>
            <w:tcW w:w="3855" w:type="dxa"/>
            <w:vAlign w:val="center"/>
          </w:tcPr>
          <w:p w14:paraId="57478015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用户查询、状态管理、角色分配</w:t>
            </w:r>
          </w:p>
        </w:tc>
      </w:tr>
      <w:tr w14:paraId="1DE6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E40222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19</w:t>
            </w:r>
          </w:p>
        </w:tc>
        <w:tc>
          <w:tcPr>
            <w:tcW w:w="1814" w:type="dxa"/>
            <w:vAlign w:val="center"/>
          </w:tcPr>
          <w:p w14:paraId="3835018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景点管理</w:t>
            </w:r>
          </w:p>
        </w:tc>
        <w:tc>
          <w:tcPr>
            <w:tcW w:w="2608" w:type="dxa"/>
            <w:vAlign w:val="center"/>
          </w:tcPr>
          <w:p w14:paraId="326D9E76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景点增删改查/分类/上下架</w:t>
            </w:r>
          </w:p>
        </w:tc>
        <w:tc>
          <w:tcPr>
            <w:tcW w:w="3855" w:type="dxa"/>
            <w:vAlign w:val="center"/>
          </w:tcPr>
          <w:p w14:paraId="19D2DA0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维护景点库与可见状态</w:t>
            </w:r>
          </w:p>
        </w:tc>
      </w:tr>
      <w:tr w14:paraId="20DAD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6EBDD6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</w:t>
            </w:r>
          </w:p>
        </w:tc>
        <w:tc>
          <w:tcPr>
            <w:tcW w:w="1814" w:type="dxa"/>
            <w:vAlign w:val="center"/>
          </w:tcPr>
          <w:p w14:paraId="393B98C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攻略管理</w:t>
            </w:r>
          </w:p>
        </w:tc>
        <w:tc>
          <w:tcPr>
            <w:tcW w:w="2608" w:type="dxa"/>
            <w:vAlign w:val="center"/>
          </w:tcPr>
          <w:p w14:paraId="22D0A9FE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审核/置顶/删除</w:t>
            </w:r>
          </w:p>
        </w:tc>
        <w:tc>
          <w:tcPr>
            <w:tcW w:w="3855" w:type="dxa"/>
            <w:vAlign w:val="center"/>
          </w:tcPr>
          <w:p w14:paraId="007700C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审核与管理攻略内容</w:t>
            </w:r>
          </w:p>
        </w:tc>
      </w:tr>
      <w:tr w14:paraId="6E8C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54BB1ED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21</w:t>
            </w:r>
          </w:p>
        </w:tc>
        <w:tc>
          <w:tcPr>
            <w:tcW w:w="1814" w:type="dxa"/>
            <w:vAlign w:val="center"/>
          </w:tcPr>
          <w:p w14:paraId="14EB0D7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数据统计</w:t>
            </w:r>
          </w:p>
        </w:tc>
        <w:tc>
          <w:tcPr>
            <w:tcW w:w="2608" w:type="dxa"/>
            <w:vAlign w:val="center"/>
          </w:tcPr>
          <w:p w14:paraId="332546A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用户/行程/热门景点</w:t>
            </w:r>
          </w:p>
        </w:tc>
        <w:tc>
          <w:tcPr>
            <w:tcW w:w="3855" w:type="dxa"/>
            <w:vAlign w:val="center"/>
          </w:tcPr>
          <w:p w14:paraId="6788818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统计平台运行数据</w:t>
            </w:r>
          </w:p>
        </w:tc>
      </w:tr>
      <w:tr w14:paraId="5C19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B28F49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22</w:t>
            </w:r>
          </w:p>
        </w:tc>
        <w:tc>
          <w:tcPr>
            <w:tcW w:w="1814" w:type="dxa"/>
            <w:vAlign w:val="center"/>
          </w:tcPr>
          <w:p w14:paraId="51C7A65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系统管理</w:t>
            </w:r>
          </w:p>
        </w:tc>
        <w:tc>
          <w:tcPr>
            <w:tcW w:w="2608" w:type="dxa"/>
            <w:vAlign w:val="center"/>
          </w:tcPr>
          <w:p w14:paraId="0D49BCA2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角色权限/日志/数据字典</w:t>
            </w:r>
          </w:p>
        </w:tc>
        <w:tc>
          <w:tcPr>
            <w:tcW w:w="3855" w:type="dxa"/>
            <w:vAlign w:val="center"/>
          </w:tcPr>
          <w:p w14:paraId="55C9640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配置系统基础信息</w:t>
            </w:r>
          </w:p>
        </w:tc>
      </w:tr>
    </w:tbl>
    <w:p w14:paraId="29C0B845">
      <w:pPr>
        <w:pStyle w:val="3"/>
        <w:spacing w:before="280" w:after="120"/>
      </w:pPr>
      <w:r>
        <w:rPr>
          <w:color w:val="000000"/>
        </w:rPr>
        <w:t>第七章 工作计划安排</w:t>
      </w:r>
    </w:p>
    <w:p w14:paraId="0384242F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7-1 工作计划安排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1474C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278FF78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FF6094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一级任务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55A74A2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二级任务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A8A4F1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责任方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E6B01D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开始日期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C93319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完成日期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7A16FAB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备注</w:t>
            </w:r>
          </w:p>
        </w:tc>
      </w:tr>
      <w:tr w14:paraId="77B7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CF27F1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729156F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需求分析</w:t>
            </w:r>
          </w:p>
        </w:tc>
        <w:tc>
          <w:tcPr>
            <w:tcW w:w="2608" w:type="dxa"/>
            <w:vAlign w:val="center"/>
          </w:tcPr>
          <w:p w14:paraId="30C7E2E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需求调研/需求设计/需求确认</w:t>
            </w:r>
          </w:p>
        </w:tc>
        <w:tc>
          <w:tcPr>
            <w:tcW w:w="1474" w:type="dxa"/>
            <w:vAlign w:val="center"/>
          </w:tcPr>
          <w:p w14:paraId="2DF3151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1400749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15A213F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5B85E223">
            <w:pPr>
              <w:spacing w:line="240" w:lineRule="auto"/>
              <w:ind w:left="0" w:right="0" w:firstLine="0"/>
              <w:jc w:val="center"/>
            </w:pPr>
          </w:p>
        </w:tc>
      </w:tr>
      <w:tr w14:paraId="485A7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20AE44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0B13565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系统设计</w:t>
            </w:r>
          </w:p>
        </w:tc>
        <w:tc>
          <w:tcPr>
            <w:tcW w:w="2608" w:type="dxa"/>
            <w:vAlign w:val="center"/>
          </w:tcPr>
          <w:p w14:paraId="123E343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系统设计</w:t>
            </w:r>
          </w:p>
        </w:tc>
        <w:tc>
          <w:tcPr>
            <w:tcW w:w="1474" w:type="dxa"/>
            <w:vAlign w:val="center"/>
          </w:tcPr>
          <w:p w14:paraId="2FB99E3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0311FD9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4DFC20A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6331C1C1">
            <w:pPr>
              <w:spacing w:line="240" w:lineRule="auto"/>
              <w:ind w:left="0" w:right="0" w:firstLine="0"/>
              <w:jc w:val="center"/>
            </w:pPr>
          </w:p>
        </w:tc>
      </w:tr>
      <w:tr w14:paraId="38F2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42A731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07DBD92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系统开发</w:t>
            </w:r>
          </w:p>
        </w:tc>
        <w:tc>
          <w:tcPr>
            <w:tcW w:w="2608" w:type="dxa"/>
            <w:vAlign w:val="center"/>
          </w:tcPr>
          <w:p w14:paraId="5ED3F43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编码</w:t>
            </w:r>
          </w:p>
        </w:tc>
        <w:tc>
          <w:tcPr>
            <w:tcW w:w="1474" w:type="dxa"/>
            <w:vAlign w:val="center"/>
          </w:tcPr>
          <w:p w14:paraId="3AB26EE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28D4454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52B855F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529FA4CB">
            <w:pPr>
              <w:spacing w:line="240" w:lineRule="auto"/>
              <w:ind w:left="0" w:right="0" w:firstLine="0"/>
              <w:jc w:val="center"/>
            </w:pPr>
          </w:p>
        </w:tc>
      </w:tr>
      <w:tr w14:paraId="54959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52B382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0F452874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系统测试</w:t>
            </w:r>
          </w:p>
        </w:tc>
        <w:tc>
          <w:tcPr>
            <w:tcW w:w="2608" w:type="dxa"/>
            <w:vAlign w:val="center"/>
          </w:tcPr>
          <w:p w14:paraId="7CBDC1B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测试</w:t>
            </w:r>
          </w:p>
        </w:tc>
        <w:tc>
          <w:tcPr>
            <w:tcW w:w="1474" w:type="dxa"/>
            <w:vAlign w:val="center"/>
          </w:tcPr>
          <w:p w14:paraId="3A818BF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5749A7E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29877AB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5761C333">
            <w:pPr>
              <w:spacing w:line="240" w:lineRule="auto"/>
              <w:ind w:left="0" w:right="0" w:firstLine="0"/>
              <w:jc w:val="center"/>
            </w:pPr>
          </w:p>
        </w:tc>
      </w:tr>
      <w:tr w14:paraId="5A79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58FE0F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1701" w:type="dxa"/>
            <w:vAlign w:val="center"/>
          </w:tcPr>
          <w:p w14:paraId="1C1C899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系统部署</w:t>
            </w:r>
          </w:p>
        </w:tc>
        <w:tc>
          <w:tcPr>
            <w:tcW w:w="2608" w:type="dxa"/>
            <w:vAlign w:val="center"/>
          </w:tcPr>
          <w:p w14:paraId="53E9BF4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发布</w:t>
            </w:r>
          </w:p>
        </w:tc>
        <w:tc>
          <w:tcPr>
            <w:tcW w:w="1474" w:type="dxa"/>
            <w:vAlign w:val="center"/>
          </w:tcPr>
          <w:p w14:paraId="6176213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056E2E58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1FB28A1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70F347FD">
            <w:pPr>
              <w:spacing w:line="240" w:lineRule="auto"/>
              <w:ind w:left="0" w:right="0" w:firstLine="0"/>
              <w:jc w:val="center"/>
            </w:pPr>
          </w:p>
        </w:tc>
      </w:tr>
      <w:tr w14:paraId="265E8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BDC105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1701" w:type="dxa"/>
            <w:vAlign w:val="center"/>
          </w:tcPr>
          <w:p w14:paraId="7C38C33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用户测试</w:t>
            </w:r>
          </w:p>
        </w:tc>
        <w:tc>
          <w:tcPr>
            <w:tcW w:w="2608" w:type="dxa"/>
            <w:vAlign w:val="center"/>
          </w:tcPr>
          <w:p w14:paraId="17D52BE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测试</w:t>
            </w:r>
          </w:p>
        </w:tc>
        <w:tc>
          <w:tcPr>
            <w:tcW w:w="1474" w:type="dxa"/>
            <w:vAlign w:val="center"/>
          </w:tcPr>
          <w:p w14:paraId="3E21639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775C350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66FD218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1CA1DFD4">
            <w:pPr>
              <w:spacing w:line="240" w:lineRule="auto"/>
              <w:ind w:left="0" w:right="0" w:firstLine="0"/>
              <w:jc w:val="center"/>
            </w:pPr>
          </w:p>
        </w:tc>
      </w:tr>
      <w:tr w14:paraId="1683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E5FCBA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7</w:t>
            </w:r>
          </w:p>
        </w:tc>
        <w:tc>
          <w:tcPr>
            <w:tcW w:w="1701" w:type="dxa"/>
            <w:vAlign w:val="center"/>
          </w:tcPr>
          <w:p w14:paraId="752579D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验收</w:t>
            </w:r>
          </w:p>
        </w:tc>
        <w:tc>
          <w:tcPr>
            <w:tcW w:w="2608" w:type="dxa"/>
            <w:vAlign w:val="center"/>
          </w:tcPr>
          <w:p w14:paraId="3EC1E10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分项验收</w:t>
            </w:r>
          </w:p>
        </w:tc>
        <w:tc>
          <w:tcPr>
            <w:tcW w:w="1474" w:type="dxa"/>
            <w:vAlign w:val="center"/>
          </w:tcPr>
          <w:p w14:paraId="0ACEA45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项目组</w:t>
            </w:r>
          </w:p>
        </w:tc>
        <w:tc>
          <w:tcPr>
            <w:tcW w:w="1701" w:type="dxa"/>
            <w:vAlign w:val="center"/>
          </w:tcPr>
          <w:p w14:paraId="4CA1654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1701" w:type="dxa"/>
            <w:vAlign w:val="center"/>
          </w:tcPr>
          <w:p w14:paraId="2CA363E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××××年××月</w:t>
            </w:r>
          </w:p>
        </w:tc>
        <w:tc>
          <w:tcPr>
            <w:tcW w:w="567" w:type="dxa"/>
            <w:vAlign w:val="center"/>
          </w:tcPr>
          <w:p w14:paraId="6F00EA17">
            <w:pPr>
              <w:spacing w:line="240" w:lineRule="auto"/>
              <w:ind w:left="0" w:right="0" w:firstLine="0"/>
              <w:jc w:val="center"/>
            </w:pPr>
          </w:p>
        </w:tc>
      </w:tr>
    </w:tbl>
    <w:p w14:paraId="43D432E4">
      <w:pPr>
        <w:pStyle w:val="3"/>
        <w:spacing w:before="280" w:after="120"/>
      </w:pPr>
      <w:r>
        <w:rPr>
          <w:color w:val="000000"/>
        </w:rPr>
        <w:t>第八章 验收条件、验收标准和交付物</w:t>
      </w:r>
    </w:p>
    <w:p w14:paraId="35C2B1B6">
      <w:pPr>
        <w:pStyle w:val="4"/>
        <w:spacing w:before="220" w:after="100"/>
      </w:pPr>
      <w:r>
        <w:rPr>
          <w:color w:val="000000"/>
        </w:rPr>
        <w:t>8.1 验收条件</w:t>
      </w:r>
    </w:p>
    <w:p w14:paraId="39C3EB02">
      <w:pPr>
        <w:ind w:firstLine="480" w:firstLineChars="200"/>
        <w:jc w:val="both"/>
      </w:pPr>
      <w:r>
        <w:t>完成《需求规格说明书》所述建设内容，并通过项目组内部测试、用户确认测试，且在指定运行环境正常运行，达到载明的验收条件的，可组织验收。</w:t>
      </w:r>
    </w:p>
    <w:p w14:paraId="13CE3991">
      <w:pPr>
        <w:pStyle w:val="4"/>
        <w:spacing w:before="220" w:after="100"/>
      </w:pPr>
      <w:r>
        <w:rPr>
          <w:color w:val="000000"/>
        </w:rPr>
        <w:t>8.2 验收标准</w:t>
      </w:r>
    </w:p>
    <w:p w14:paraId="53D09BF2">
      <w:pPr>
        <w:jc w:val="both"/>
      </w:pPr>
      <w:r>
        <w:t>1、满足《需求规格说明书》及项目合同等要求；</w:t>
      </w:r>
    </w:p>
    <w:p w14:paraId="106E0807">
      <w:pPr>
        <w:jc w:val="both"/>
      </w:pPr>
      <w:r>
        <w:t>2、系统功能达到行程规划高效、预算可控、内容可管理的效果；</w:t>
      </w:r>
    </w:p>
    <w:p w14:paraId="5827374A">
      <w:pPr>
        <w:jc w:val="both"/>
      </w:pPr>
      <w:r>
        <w:t>3、性能达到简单事务（登录、查询、提交等）1 秒内完成、常规页面 3 秒内响应的指标。</w:t>
      </w:r>
    </w:p>
    <w:p w14:paraId="78A8DFA3">
      <w:pPr>
        <w:pStyle w:val="4"/>
        <w:spacing w:before="220" w:after="100"/>
      </w:pPr>
      <w:r>
        <w:rPr>
          <w:color w:val="000000"/>
        </w:rPr>
        <w:t>8.3 主要交付物</w:t>
      </w:r>
    </w:p>
    <w:p w14:paraId="4B16D957">
      <w:pPr>
        <w:ind w:firstLine="480" w:firstLineChars="200"/>
        <w:jc w:val="both"/>
      </w:pPr>
      <w:r>
        <w:t>包括《需求规格说明书》《概要设计说明书》《详细设计说明书》《数据库设计说明书》《测试用例》《测试方案》《测试报告》《部署报告》《部署手册》《培训材料》《用户操作手册》《运维管理手册》等文档。</w:t>
      </w:r>
    </w:p>
    <w:p w14:paraId="6075307D">
      <w:r>
        <w:br w:type="page"/>
      </w:r>
    </w:p>
    <w:p w14:paraId="4A4831A8">
      <w:pPr>
        <w:pStyle w:val="3"/>
        <w:spacing w:before="280" w:after="120"/>
      </w:pPr>
      <w:r>
        <w:rPr>
          <w:color w:val="000000"/>
        </w:rPr>
        <w:t>附录A 需求比对清单</w:t>
      </w:r>
    </w:p>
    <w:p w14:paraId="3B2A06FC">
      <w:pPr>
        <w:spacing w:before="80" w:after="120"/>
        <w:jc w:val="center"/>
      </w:pPr>
      <w:r>
        <w:rPr>
          <w:rFonts w:ascii="Times New Roman" w:hAnsi="Times New Roman" w:eastAsia="宋体"/>
          <w:sz w:val="21"/>
          <w:szCs w:val="21"/>
        </w:rPr>
        <w:t>表 A-1 需求比对清单</w:t>
      </w:r>
    </w:p>
    <w:tbl>
      <w:tblPr>
        <w:tblStyle w:val="33"/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4AA6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3A4DADD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66314DC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需求模块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3025BE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拟开发模块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3C87B88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功能描述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715B90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差异性</w:t>
            </w:r>
          </w:p>
        </w:tc>
      </w:tr>
      <w:tr w14:paraId="1641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64AB69C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2041" w:type="dxa"/>
            <w:vAlign w:val="center"/>
          </w:tcPr>
          <w:p w14:paraId="0F7304E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2494" w:type="dxa"/>
            <w:vAlign w:val="center"/>
          </w:tcPr>
          <w:p w14:paraId="0461549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行程规划</w:t>
            </w:r>
          </w:p>
        </w:tc>
        <w:tc>
          <w:tcPr>
            <w:tcW w:w="3402" w:type="dxa"/>
            <w:vAlign w:val="center"/>
          </w:tcPr>
          <w:p w14:paraId="5B4183A0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创建与管理行程、日程编排、智能排序、日历视图</w:t>
            </w:r>
          </w:p>
        </w:tc>
        <w:tc>
          <w:tcPr>
            <w:tcW w:w="1701" w:type="dxa"/>
            <w:vAlign w:val="center"/>
          </w:tcPr>
          <w:p w14:paraId="4173C893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</w:tr>
      <w:tr w14:paraId="2D9D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CDBBCC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2041" w:type="dxa"/>
            <w:vAlign w:val="center"/>
          </w:tcPr>
          <w:p w14:paraId="28E38E1B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2494" w:type="dxa"/>
            <w:vAlign w:val="center"/>
          </w:tcPr>
          <w:p w14:paraId="6A7F983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目的地探索</w:t>
            </w:r>
          </w:p>
        </w:tc>
        <w:tc>
          <w:tcPr>
            <w:tcW w:w="3402" w:type="dxa"/>
            <w:vAlign w:val="center"/>
          </w:tcPr>
          <w:p w14:paraId="2645FCD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景点浏览、搜索、分类、详情、收藏</w:t>
            </w:r>
          </w:p>
        </w:tc>
        <w:tc>
          <w:tcPr>
            <w:tcW w:w="1701" w:type="dxa"/>
            <w:vAlign w:val="center"/>
          </w:tcPr>
          <w:p w14:paraId="589E94E1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</w:tr>
      <w:tr w14:paraId="145F4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B004D5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2041" w:type="dxa"/>
            <w:vAlign w:val="center"/>
          </w:tcPr>
          <w:p w14:paraId="582C01E2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2494" w:type="dxa"/>
            <w:vAlign w:val="center"/>
          </w:tcPr>
          <w:p w14:paraId="5C71688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预算管理</w:t>
            </w:r>
          </w:p>
        </w:tc>
        <w:tc>
          <w:tcPr>
            <w:tcW w:w="3402" w:type="dxa"/>
            <w:vAlign w:val="center"/>
          </w:tcPr>
          <w:p w14:paraId="44B5196C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总预算、分类预算、消费记录、统计</w:t>
            </w:r>
          </w:p>
        </w:tc>
        <w:tc>
          <w:tcPr>
            <w:tcW w:w="1701" w:type="dxa"/>
            <w:vAlign w:val="center"/>
          </w:tcPr>
          <w:p w14:paraId="1EA5E1B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</w:tr>
      <w:tr w14:paraId="66913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C586189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2041" w:type="dxa"/>
            <w:vAlign w:val="center"/>
          </w:tcPr>
          <w:p w14:paraId="5A69D7E7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出行辅助</w:t>
            </w:r>
          </w:p>
        </w:tc>
        <w:tc>
          <w:tcPr>
            <w:tcW w:w="2494" w:type="dxa"/>
            <w:vAlign w:val="center"/>
          </w:tcPr>
          <w:p w14:paraId="25AE2FC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天气查询/出行清单/地图与路线</w:t>
            </w:r>
          </w:p>
        </w:tc>
        <w:tc>
          <w:tcPr>
            <w:tcW w:w="3402" w:type="dxa"/>
            <w:vAlign w:val="center"/>
          </w:tcPr>
          <w:p w14:paraId="4AB6E51B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目的地天气、打包清单、路线导航</w:t>
            </w:r>
          </w:p>
        </w:tc>
        <w:tc>
          <w:tcPr>
            <w:tcW w:w="1701" w:type="dxa"/>
            <w:vAlign w:val="center"/>
          </w:tcPr>
          <w:p w14:paraId="72DBC34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</w:tr>
      <w:tr w14:paraId="79644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2898DAF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2041" w:type="dxa"/>
            <w:vAlign w:val="center"/>
          </w:tcPr>
          <w:p w14:paraId="22F0E11E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攻略分享</w:t>
            </w:r>
          </w:p>
        </w:tc>
        <w:tc>
          <w:tcPr>
            <w:tcW w:w="2494" w:type="dxa"/>
            <w:vAlign w:val="center"/>
          </w:tcPr>
          <w:p w14:paraId="669925A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攻略社区/行程分享</w:t>
            </w:r>
          </w:p>
        </w:tc>
        <w:tc>
          <w:tcPr>
            <w:tcW w:w="3402" w:type="dxa"/>
            <w:vAlign w:val="center"/>
          </w:tcPr>
          <w:p w14:paraId="783A8DE4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攻略浏览发布互动、行程海报分享</w:t>
            </w:r>
          </w:p>
        </w:tc>
        <w:tc>
          <w:tcPr>
            <w:tcW w:w="1701" w:type="dxa"/>
            <w:vAlign w:val="center"/>
          </w:tcPr>
          <w:p w14:paraId="63663B85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</w:tr>
      <w:tr w14:paraId="6E3FB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FCE5BDA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2041" w:type="dxa"/>
            <w:vAlign w:val="center"/>
          </w:tcPr>
          <w:p w14:paraId="012956A0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无</w:t>
            </w:r>
          </w:p>
        </w:tc>
        <w:tc>
          <w:tcPr>
            <w:tcW w:w="2494" w:type="dxa"/>
            <w:vAlign w:val="center"/>
          </w:tcPr>
          <w:p w14:paraId="3FF1E206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用户管理/景点管理/攻略管理/数据统计/系统管理</w:t>
            </w:r>
          </w:p>
        </w:tc>
        <w:tc>
          <w:tcPr>
            <w:tcW w:w="3402" w:type="dxa"/>
            <w:vAlign w:val="center"/>
          </w:tcPr>
          <w:p w14:paraId="46254EBF">
            <w:pPr>
              <w:spacing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后台内容与用户、统计、系统管理</w:t>
            </w:r>
          </w:p>
        </w:tc>
        <w:tc>
          <w:tcPr>
            <w:tcW w:w="1701" w:type="dxa"/>
            <w:vAlign w:val="center"/>
          </w:tcPr>
          <w:p w14:paraId="69360E2D">
            <w:pPr>
              <w:spacing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新增管理端功能模块</w:t>
            </w:r>
          </w:p>
        </w:tc>
      </w:tr>
    </w:tbl>
    <w:p w14:paraId="4F282B15"/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2C34C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000000"/>
    <w:rsid w:val="10E63F12"/>
    <w:rsid w:val="4A5764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60" w:lineRule="auto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 w:line="360" w:lineRule="auto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 w:line="360" w:lineRule="auto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51</Words>
  <Characters>62</Characters>
  <Lines>0</Lines>
  <Paragraphs>0</Paragraphs>
  <TotalTime>1</TotalTime>
  <ScaleCrop>false</ScaleCrop>
  <LinksUpToDate>false</LinksUpToDate>
  <CharactersWithSpaces>83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WPS_1719353267</cp:lastModifiedBy>
  <dcterms:modified xsi:type="dcterms:W3CDTF">2026-10-21T13:12:57Z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eyJoZGlkIjoiYjliNTQzMWI4NWZiNjVlZDY3YWRlMzFhMDgzM2FkMGUiLCJ1c2VySWQiOiI4ODQ2Mjg2NDUifQ==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25ED0665760E4FE0858A132170B6BE14_13</vt:lpwstr>
  </property>
</Properties>
</file>